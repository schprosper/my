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ACE5" w14:textId="77777777" w:rsidR="00CA4577" w:rsidRDefault="00000000">
      <w:pPr>
        <w:jc w:val="both"/>
        <w:rPr>
          <w:lang w:eastAsia="zh-CN"/>
        </w:rPr>
      </w:pPr>
      <w:r>
        <w:rPr>
          <w:rFonts w:hint="eastAsia"/>
          <w:lang w:eastAsia="zh-CN"/>
        </w:rPr>
        <w:t xml:space="preserve">     </w:t>
      </w:r>
    </w:p>
    <w:p w14:paraId="7EE3A694" w14:textId="77777777" w:rsidR="00CA4577" w:rsidRDefault="00000000">
      <w:pPr>
        <w:jc w:val="both"/>
      </w:pPr>
      <w:r>
        <w:rPr>
          <w:rFonts w:hint="eastAsia"/>
          <w:lang w:eastAsia="zh-CN"/>
        </w:rPr>
        <w:t xml:space="preserve">                                                   </w:t>
      </w:r>
      <w:r>
        <w:rPr>
          <w:noProof/>
        </w:rPr>
        <w:drawing>
          <wp:inline distT="0" distB="0" distL="0" distR="0" wp14:anchorId="199A50A7" wp14:editId="5014D8AE">
            <wp:extent cx="1816100" cy="1371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7E7A705A" w14:textId="77777777" w:rsidR="00CA4577" w:rsidRDefault="00CA4577">
      <w:pPr>
        <w:jc w:val="both"/>
      </w:pPr>
    </w:p>
    <w:p w14:paraId="3A351ED0" w14:textId="77777777" w:rsidR="00CA4577" w:rsidRDefault="00000000">
      <w:pPr>
        <w:jc w:val="center"/>
        <w:rPr>
          <w:rFonts w:eastAsia="黑体"/>
          <w:b/>
          <w:sz w:val="56"/>
          <w:szCs w:val="72"/>
          <w:lang w:eastAsia="zh-CN"/>
        </w:rPr>
      </w:pPr>
      <w:r>
        <w:rPr>
          <w:rFonts w:eastAsia="黑体" w:hint="eastAsia"/>
          <w:b/>
          <w:sz w:val="56"/>
          <w:szCs w:val="72"/>
          <w:lang w:eastAsia="zh-CN"/>
        </w:rPr>
        <w:t>信息与软件工程学院</w:t>
      </w:r>
    </w:p>
    <w:p w14:paraId="22EBDD9E" w14:textId="77777777" w:rsidR="00CA4577" w:rsidRDefault="00000000">
      <w:pPr>
        <w:jc w:val="center"/>
        <w:rPr>
          <w:rFonts w:eastAsia="黑体"/>
          <w:b/>
          <w:sz w:val="56"/>
          <w:szCs w:val="72"/>
          <w:lang w:eastAsia="zh-CN"/>
        </w:rPr>
      </w:pPr>
      <w:r>
        <w:rPr>
          <w:rFonts w:eastAsia="黑体" w:hint="eastAsia"/>
          <w:b/>
          <w:sz w:val="56"/>
          <w:szCs w:val="72"/>
          <w:lang w:eastAsia="zh-CN"/>
        </w:rPr>
        <w:t>课程项目报告</w:t>
      </w:r>
    </w:p>
    <w:p w14:paraId="4DA1B7E3" w14:textId="77777777" w:rsidR="00CA4577" w:rsidRDefault="00000000">
      <w:pPr>
        <w:spacing w:line="1000" w:lineRule="exact"/>
        <w:ind w:firstLineChars="147" w:firstLine="470"/>
        <w:rPr>
          <w:sz w:val="32"/>
          <w:u w:val="single"/>
          <w:lang w:eastAsia="zh-CN"/>
        </w:rPr>
      </w:pPr>
      <w:r>
        <w:rPr>
          <w:sz w:val="32"/>
          <w:lang w:eastAsia="zh-CN"/>
        </w:rPr>
        <w:t>课程名称：</w:t>
      </w:r>
      <w:r>
        <w:rPr>
          <w:sz w:val="32"/>
          <w:u w:val="single"/>
          <w:lang w:eastAsia="zh-CN"/>
        </w:rPr>
        <w:tab/>
      </w:r>
      <w:r>
        <w:rPr>
          <w:rFonts w:hint="eastAsia"/>
          <w:sz w:val="32"/>
          <w:u w:val="single"/>
          <w:lang w:eastAsia="zh-CN"/>
        </w:rPr>
        <w:t>基于人工智能的图像处理技术（</w:t>
      </w:r>
      <w:r>
        <w:rPr>
          <w:rFonts w:hint="eastAsia"/>
          <w:sz w:val="32"/>
          <w:u w:val="single"/>
          <w:lang w:eastAsia="zh-CN"/>
        </w:rPr>
        <w:t>PBLF</w:t>
      </w:r>
      <w:r>
        <w:rPr>
          <w:rFonts w:hint="eastAsia"/>
          <w:sz w:val="32"/>
          <w:u w:val="single"/>
          <w:lang w:eastAsia="zh-CN"/>
        </w:rPr>
        <w:t>）</w:t>
      </w:r>
    </w:p>
    <w:p w14:paraId="50184FDD" w14:textId="77777777" w:rsidR="00CA4577" w:rsidRDefault="00000000">
      <w:pPr>
        <w:spacing w:line="1000" w:lineRule="exact"/>
        <w:ind w:firstLineChars="147" w:firstLine="470"/>
        <w:rPr>
          <w:sz w:val="32"/>
          <w:lang w:eastAsia="zh-CN"/>
        </w:rPr>
      </w:pPr>
      <w:r>
        <w:rPr>
          <w:rFonts w:hint="eastAsia"/>
          <w:sz w:val="32"/>
          <w:lang w:eastAsia="zh-CN"/>
        </w:rPr>
        <w:t>学</w:t>
      </w:r>
      <w:r>
        <w:rPr>
          <w:rFonts w:hint="eastAsia"/>
          <w:sz w:val="32"/>
          <w:lang w:eastAsia="zh-CN"/>
        </w:rPr>
        <w:t xml:space="preserve">    </w:t>
      </w:r>
      <w:r>
        <w:rPr>
          <w:rFonts w:hint="eastAsia"/>
          <w:sz w:val="32"/>
          <w:lang w:eastAsia="zh-CN"/>
        </w:rPr>
        <w:t>期：</w:t>
      </w:r>
      <w:r>
        <w:rPr>
          <w:sz w:val="32"/>
          <w:u w:val="single"/>
          <w:lang w:eastAsia="zh-CN"/>
        </w:rPr>
        <w:tab/>
      </w:r>
      <w:r>
        <w:rPr>
          <w:sz w:val="32"/>
          <w:u w:val="single"/>
          <w:lang w:eastAsia="zh-CN"/>
        </w:rPr>
        <w:tab/>
        <w:t xml:space="preserve">        2025-2026</w:t>
      </w:r>
      <w:r>
        <w:rPr>
          <w:rFonts w:hint="eastAsia"/>
          <w:sz w:val="32"/>
          <w:u w:val="single"/>
          <w:lang w:eastAsia="zh-CN"/>
        </w:rPr>
        <w:t>-</w:t>
      </w:r>
      <w:r>
        <w:rPr>
          <w:sz w:val="32"/>
          <w:u w:val="single"/>
          <w:lang w:eastAsia="zh-CN"/>
        </w:rPr>
        <w:t xml:space="preserve">2       </w:t>
      </w:r>
      <w:r>
        <w:rPr>
          <w:sz w:val="32"/>
          <w:u w:val="single"/>
          <w:lang w:eastAsia="zh-CN"/>
        </w:rPr>
        <w:tab/>
        <w:t xml:space="preserve">      </w:t>
      </w:r>
    </w:p>
    <w:p w14:paraId="4FBCA74D" w14:textId="77777777" w:rsidR="00CA4577" w:rsidRDefault="00000000">
      <w:pPr>
        <w:spacing w:line="1000" w:lineRule="exact"/>
        <w:ind w:firstLineChars="147" w:firstLine="470"/>
        <w:rPr>
          <w:sz w:val="32"/>
          <w:u w:val="single"/>
          <w:lang w:eastAsia="zh-CN"/>
        </w:rPr>
      </w:pPr>
      <w:r>
        <w:rPr>
          <w:rFonts w:hint="eastAsia"/>
          <w:sz w:val="32"/>
          <w:lang w:eastAsia="zh-CN"/>
        </w:rPr>
        <w:t>授课教师：</w:t>
      </w:r>
      <w:r>
        <w:rPr>
          <w:sz w:val="32"/>
          <w:u w:val="single"/>
          <w:lang w:eastAsia="zh-CN"/>
        </w:rPr>
        <w:tab/>
      </w:r>
      <w:r>
        <w:rPr>
          <w:sz w:val="32"/>
          <w:u w:val="single"/>
          <w:lang w:eastAsia="zh-CN"/>
        </w:rPr>
        <w:tab/>
      </w:r>
      <w:r>
        <w:rPr>
          <w:sz w:val="32"/>
          <w:u w:val="single"/>
          <w:lang w:eastAsia="zh-CN"/>
        </w:rPr>
        <w:tab/>
      </w:r>
      <w:r>
        <w:rPr>
          <w:sz w:val="32"/>
          <w:u w:val="single"/>
          <w:lang w:eastAsia="zh-CN"/>
        </w:rPr>
        <w:tab/>
      </w:r>
      <w:r>
        <w:rPr>
          <w:sz w:val="32"/>
          <w:u w:val="single"/>
          <w:lang w:eastAsia="zh-CN"/>
        </w:rPr>
        <w:tab/>
        <w:t xml:space="preserve">  </w:t>
      </w:r>
      <w:r>
        <w:rPr>
          <w:rFonts w:hint="eastAsia"/>
          <w:sz w:val="32"/>
          <w:u w:val="single"/>
          <w:lang w:eastAsia="zh-CN"/>
        </w:rPr>
        <w:t>甘</w:t>
      </w:r>
      <w:r>
        <w:rPr>
          <w:rFonts w:hint="eastAsia"/>
          <w:sz w:val="32"/>
          <w:u w:val="single"/>
          <w:lang w:eastAsia="zh-CN"/>
        </w:rPr>
        <w:t xml:space="preserve"> </w:t>
      </w:r>
      <w:r>
        <w:rPr>
          <w:rFonts w:hint="eastAsia"/>
          <w:sz w:val="32"/>
          <w:u w:val="single"/>
          <w:lang w:eastAsia="zh-CN"/>
        </w:rPr>
        <w:t>涛</w:t>
      </w:r>
      <w:r>
        <w:rPr>
          <w:rFonts w:hint="eastAsia"/>
          <w:sz w:val="32"/>
          <w:u w:val="single"/>
          <w:lang w:eastAsia="zh-CN"/>
        </w:rPr>
        <w:t xml:space="preserve"> </w:t>
      </w:r>
      <w:r>
        <w:rPr>
          <w:sz w:val="32"/>
          <w:u w:val="single"/>
          <w:lang w:eastAsia="zh-CN"/>
        </w:rPr>
        <w:t xml:space="preserve">     </w:t>
      </w:r>
      <w:r>
        <w:rPr>
          <w:sz w:val="32"/>
          <w:u w:val="single"/>
          <w:lang w:eastAsia="zh-CN"/>
        </w:rPr>
        <w:tab/>
        <w:t xml:space="preserve">           </w:t>
      </w:r>
    </w:p>
    <w:p w14:paraId="136B22E5" w14:textId="77777777" w:rsidR="00CA4577" w:rsidRDefault="00CA4577">
      <w:pPr>
        <w:spacing w:line="1000" w:lineRule="exact"/>
        <w:rPr>
          <w:sz w:val="32"/>
          <w:u w:val="single"/>
          <w:lang w:eastAsia="zh-CN"/>
        </w:rPr>
      </w:pPr>
    </w:p>
    <w:tbl>
      <w:tblPr>
        <w:tblW w:w="89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0"/>
        <w:gridCol w:w="3744"/>
        <w:gridCol w:w="2617"/>
      </w:tblGrid>
      <w:tr w:rsidR="00CA4577" w14:paraId="40128D67" w14:textId="77777777">
        <w:trPr>
          <w:trHeight w:val="388"/>
          <w:jc w:val="center"/>
        </w:trPr>
        <w:tc>
          <w:tcPr>
            <w:tcW w:w="2560" w:type="dxa"/>
            <w:tcBorders>
              <w:top w:val="single" w:sz="4" w:space="0" w:color="auto"/>
              <w:left w:val="single" w:sz="4" w:space="0" w:color="auto"/>
              <w:bottom w:val="single" w:sz="4" w:space="0" w:color="auto"/>
              <w:right w:val="single" w:sz="4" w:space="0" w:color="auto"/>
            </w:tcBorders>
            <w:vAlign w:val="center"/>
          </w:tcPr>
          <w:p w14:paraId="10267094" w14:textId="77777777" w:rsidR="00CA4577" w:rsidRDefault="00000000">
            <w:pPr>
              <w:jc w:val="center"/>
              <w:rPr>
                <w:rFonts w:ascii="Calibri" w:hAnsi="Calibri"/>
                <w:color w:val="000000"/>
              </w:rPr>
            </w:pPr>
            <w:proofErr w:type="spellStart"/>
            <w:r>
              <w:rPr>
                <w:rFonts w:ascii="宋体" w:hAnsi="宋体" w:cs="宋体" w:hint="eastAsia"/>
                <w:color w:val="000000"/>
              </w:rPr>
              <w:t>序号</w:t>
            </w:r>
            <w:proofErr w:type="spellEnd"/>
          </w:p>
        </w:tc>
        <w:tc>
          <w:tcPr>
            <w:tcW w:w="3744" w:type="dxa"/>
            <w:tcBorders>
              <w:top w:val="single" w:sz="4" w:space="0" w:color="auto"/>
              <w:left w:val="single" w:sz="4" w:space="0" w:color="auto"/>
              <w:bottom w:val="single" w:sz="4" w:space="0" w:color="auto"/>
              <w:right w:val="single" w:sz="4" w:space="0" w:color="auto"/>
            </w:tcBorders>
            <w:vAlign w:val="center"/>
          </w:tcPr>
          <w:p w14:paraId="2DB998E3" w14:textId="77777777" w:rsidR="00CA4577" w:rsidRDefault="00000000">
            <w:pPr>
              <w:jc w:val="center"/>
              <w:rPr>
                <w:rFonts w:ascii="Calibri" w:hAnsi="Calibri"/>
                <w:color w:val="000000"/>
              </w:rPr>
            </w:pPr>
            <w:proofErr w:type="spellStart"/>
            <w:r>
              <w:rPr>
                <w:rFonts w:ascii="宋体" w:hAnsi="宋体" w:cs="宋体" w:hint="eastAsia"/>
                <w:color w:val="000000"/>
              </w:rPr>
              <w:t>学号</w:t>
            </w:r>
            <w:proofErr w:type="spellEnd"/>
          </w:p>
        </w:tc>
        <w:tc>
          <w:tcPr>
            <w:tcW w:w="2617" w:type="dxa"/>
            <w:tcBorders>
              <w:top w:val="single" w:sz="4" w:space="0" w:color="auto"/>
              <w:left w:val="single" w:sz="4" w:space="0" w:color="auto"/>
              <w:bottom w:val="single" w:sz="4" w:space="0" w:color="auto"/>
              <w:right w:val="single" w:sz="4" w:space="0" w:color="auto"/>
            </w:tcBorders>
            <w:vAlign w:val="center"/>
          </w:tcPr>
          <w:p w14:paraId="442AFC01" w14:textId="77777777" w:rsidR="00CA4577" w:rsidRDefault="00000000">
            <w:pPr>
              <w:jc w:val="center"/>
              <w:rPr>
                <w:rFonts w:ascii="Calibri" w:hAnsi="Calibri"/>
                <w:color w:val="000000"/>
              </w:rPr>
            </w:pPr>
            <w:proofErr w:type="spellStart"/>
            <w:r>
              <w:rPr>
                <w:rFonts w:ascii="Calibri" w:hAnsi="Calibri"/>
                <w:color w:val="000000"/>
              </w:rPr>
              <w:t>姓名</w:t>
            </w:r>
            <w:proofErr w:type="spellEnd"/>
          </w:p>
        </w:tc>
      </w:tr>
      <w:tr w:rsidR="00CA4577" w14:paraId="506F270E" w14:textId="77777777">
        <w:trPr>
          <w:trHeight w:val="551"/>
          <w:jc w:val="center"/>
        </w:trPr>
        <w:tc>
          <w:tcPr>
            <w:tcW w:w="2560" w:type="dxa"/>
            <w:tcBorders>
              <w:top w:val="single" w:sz="4" w:space="0" w:color="auto"/>
              <w:left w:val="single" w:sz="4" w:space="0" w:color="auto"/>
              <w:bottom w:val="single" w:sz="4" w:space="0" w:color="auto"/>
              <w:right w:val="single" w:sz="4" w:space="0" w:color="auto"/>
            </w:tcBorders>
            <w:vAlign w:val="center"/>
          </w:tcPr>
          <w:p w14:paraId="22C7767F" w14:textId="77777777" w:rsidR="00CA4577" w:rsidRDefault="00000000">
            <w:pPr>
              <w:jc w:val="center"/>
              <w:rPr>
                <w:rFonts w:ascii="宋体" w:hAnsi="宋体" w:cs="宋体"/>
                <w:color w:val="000000"/>
              </w:rPr>
            </w:pPr>
            <w:r>
              <w:rPr>
                <w:rFonts w:ascii="宋体" w:hAnsi="宋体" w:cs="宋体"/>
                <w:color w:val="000000"/>
              </w:rPr>
              <w:t xml:space="preserve">        1</w:t>
            </w:r>
            <w:r>
              <w:rPr>
                <w:rFonts w:ascii="宋体" w:hAnsi="宋体" w:cs="宋体" w:hint="eastAsia"/>
                <w:color w:val="000000"/>
              </w:rPr>
              <w:t>（</w:t>
            </w:r>
            <w:r>
              <w:rPr>
                <w:rFonts w:ascii="宋体" w:hAnsi="宋体" w:cs="宋体"/>
                <w:color w:val="000000"/>
              </w:rPr>
              <w:t>组长）</w:t>
            </w:r>
          </w:p>
        </w:tc>
        <w:tc>
          <w:tcPr>
            <w:tcW w:w="3744" w:type="dxa"/>
            <w:tcBorders>
              <w:top w:val="single" w:sz="4" w:space="0" w:color="auto"/>
              <w:left w:val="single" w:sz="4" w:space="0" w:color="auto"/>
              <w:bottom w:val="single" w:sz="4" w:space="0" w:color="auto"/>
              <w:right w:val="single" w:sz="4" w:space="0" w:color="auto"/>
            </w:tcBorders>
            <w:vAlign w:val="center"/>
          </w:tcPr>
          <w:p w14:paraId="5919A3F4" w14:textId="77777777" w:rsidR="00CA4577" w:rsidRDefault="00000000">
            <w:pPr>
              <w:spacing w:before="30" w:after="30"/>
              <w:jc w:val="center"/>
              <w:rPr>
                <w:rFonts w:ascii="宋体" w:hAnsi="宋体" w:cs="宋体"/>
                <w:color w:val="000000"/>
                <w:lang w:eastAsia="zh-CN"/>
              </w:rPr>
            </w:pPr>
            <w:r>
              <w:rPr>
                <w:rFonts w:ascii="宋体" w:hAnsi="宋体" w:cs="宋体" w:hint="eastAsia"/>
                <w:color w:val="000000"/>
                <w:lang w:eastAsia="zh-CN"/>
              </w:rPr>
              <w:t>2025090911029</w:t>
            </w:r>
          </w:p>
        </w:tc>
        <w:tc>
          <w:tcPr>
            <w:tcW w:w="2617" w:type="dxa"/>
            <w:tcBorders>
              <w:top w:val="single" w:sz="4" w:space="0" w:color="auto"/>
              <w:left w:val="single" w:sz="4" w:space="0" w:color="auto"/>
              <w:bottom w:val="single" w:sz="4" w:space="0" w:color="auto"/>
              <w:right w:val="single" w:sz="4" w:space="0" w:color="auto"/>
            </w:tcBorders>
            <w:vAlign w:val="center"/>
          </w:tcPr>
          <w:p w14:paraId="47B39BDC" w14:textId="77777777" w:rsidR="00CA4577" w:rsidRDefault="00000000">
            <w:pPr>
              <w:spacing w:before="30" w:after="30"/>
              <w:jc w:val="center"/>
              <w:rPr>
                <w:rFonts w:ascii="宋体" w:hAnsi="宋体" w:cs="宋体"/>
                <w:color w:val="000000"/>
                <w:lang w:eastAsia="zh-CN"/>
              </w:rPr>
            </w:pPr>
            <w:proofErr w:type="gramStart"/>
            <w:r>
              <w:rPr>
                <w:rFonts w:ascii="宋体" w:hAnsi="宋体" w:cs="宋体" w:hint="eastAsia"/>
                <w:color w:val="000000"/>
                <w:lang w:eastAsia="zh-CN"/>
              </w:rPr>
              <w:t>蓝雅然</w:t>
            </w:r>
            <w:proofErr w:type="gramEnd"/>
          </w:p>
        </w:tc>
      </w:tr>
      <w:tr w:rsidR="00CA4577" w14:paraId="6FE32DE4" w14:textId="77777777">
        <w:trPr>
          <w:trHeight w:val="559"/>
          <w:jc w:val="center"/>
        </w:trPr>
        <w:tc>
          <w:tcPr>
            <w:tcW w:w="2560" w:type="dxa"/>
            <w:tcBorders>
              <w:top w:val="single" w:sz="4" w:space="0" w:color="auto"/>
              <w:left w:val="single" w:sz="4" w:space="0" w:color="auto"/>
              <w:bottom w:val="single" w:sz="4" w:space="0" w:color="auto"/>
              <w:right w:val="single" w:sz="4" w:space="0" w:color="auto"/>
            </w:tcBorders>
            <w:vAlign w:val="center"/>
          </w:tcPr>
          <w:p w14:paraId="533A1FA6" w14:textId="77777777" w:rsidR="00CA4577" w:rsidRDefault="00000000">
            <w:pPr>
              <w:jc w:val="center"/>
              <w:rPr>
                <w:rFonts w:ascii="宋体" w:hAnsi="宋体" w:cs="宋体"/>
                <w:color w:val="000000"/>
              </w:rPr>
            </w:pPr>
            <w:r>
              <w:rPr>
                <w:rFonts w:ascii="宋体" w:hAnsi="宋体" w:cs="宋体"/>
                <w:color w:val="000000"/>
              </w:rPr>
              <w:t>2</w:t>
            </w:r>
          </w:p>
        </w:tc>
        <w:tc>
          <w:tcPr>
            <w:tcW w:w="3744" w:type="dxa"/>
            <w:tcBorders>
              <w:top w:val="single" w:sz="4" w:space="0" w:color="auto"/>
              <w:left w:val="single" w:sz="4" w:space="0" w:color="auto"/>
              <w:bottom w:val="single" w:sz="4" w:space="0" w:color="auto"/>
              <w:right w:val="single" w:sz="4" w:space="0" w:color="auto"/>
            </w:tcBorders>
            <w:vAlign w:val="center"/>
          </w:tcPr>
          <w:p w14:paraId="77DCFBCB" w14:textId="77777777" w:rsidR="00CA4577" w:rsidRDefault="00000000">
            <w:pPr>
              <w:spacing w:before="30" w:after="30"/>
              <w:jc w:val="center"/>
              <w:rPr>
                <w:rFonts w:ascii="宋体" w:hAnsi="宋体" w:cs="宋体"/>
                <w:color w:val="000000"/>
                <w:lang w:eastAsia="zh-CN"/>
              </w:rPr>
            </w:pPr>
            <w:r>
              <w:rPr>
                <w:rFonts w:ascii="宋体" w:hAnsi="宋体" w:cs="宋体" w:hint="eastAsia"/>
                <w:color w:val="000000"/>
                <w:lang w:eastAsia="zh-CN"/>
              </w:rPr>
              <w:t>2025090911026</w:t>
            </w:r>
          </w:p>
        </w:tc>
        <w:tc>
          <w:tcPr>
            <w:tcW w:w="2617" w:type="dxa"/>
            <w:tcBorders>
              <w:top w:val="single" w:sz="4" w:space="0" w:color="auto"/>
              <w:left w:val="single" w:sz="4" w:space="0" w:color="auto"/>
              <w:bottom w:val="single" w:sz="4" w:space="0" w:color="auto"/>
              <w:right w:val="single" w:sz="4" w:space="0" w:color="auto"/>
            </w:tcBorders>
            <w:vAlign w:val="center"/>
          </w:tcPr>
          <w:p w14:paraId="73B48870" w14:textId="77777777" w:rsidR="00CA4577" w:rsidRDefault="00000000">
            <w:pPr>
              <w:spacing w:before="30" w:after="30"/>
              <w:jc w:val="center"/>
              <w:rPr>
                <w:rFonts w:ascii="宋体" w:hAnsi="宋体" w:cs="宋体"/>
                <w:color w:val="000000"/>
                <w:lang w:eastAsia="zh-CN"/>
              </w:rPr>
            </w:pPr>
            <w:r>
              <w:rPr>
                <w:rFonts w:ascii="宋体" w:hAnsi="宋体" w:cs="宋体" w:hint="eastAsia"/>
                <w:color w:val="000000"/>
                <w:lang w:eastAsia="zh-CN"/>
              </w:rPr>
              <w:t>田小溪</w:t>
            </w:r>
          </w:p>
        </w:tc>
      </w:tr>
      <w:tr w:rsidR="00CA4577" w14:paraId="386EE80B" w14:textId="77777777">
        <w:trPr>
          <w:trHeight w:val="559"/>
          <w:jc w:val="center"/>
        </w:trPr>
        <w:tc>
          <w:tcPr>
            <w:tcW w:w="2560" w:type="dxa"/>
            <w:tcBorders>
              <w:top w:val="single" w:sz="4" w:space="0" w:color="auto"/>
              <w:left w:val="single" w:sz="4" w:space="0" w:color="auto"/>
              <w:bottom w:val="single" w:sz="4" w:space="0" w:color="auto"/>
              <w:right w:val="single" w:sz="4" w:space="0" w:color="auto"/>
            </w:tcBorders>
            <w:vAlign w:val="center"/>
          </w:tcPr>
          <w:p w14:paraId="796471BF" w14:textId="77777777" w:rsidR="00CA4577" w:rsidRDefault="00000000">
            <w:pPr>
              <w:jc w:val="center"/>
              <w:rPr>
                <w:rFonts w:ascii="宋体" w:hAnsi="宋体" w:cs="宋体"/>
                <w:color w:val="000000"/>
              </w:rPr>
            </w:pPr>
            <w:r>
              <w:rPr>
                <w:rFonts w:ascii="宋体" w:hAnsi="宋体" w:cs="宋体" w:hint="eastAsia"/>
                <w:color w:val="000000"/>
              </w:rPr>
              <w:t>3</w:t>
            </w:r>
          </w:p>
        </w:tc>
        <w:tc>
          <w:tcPr>
            <w:tcW w:w="3744" w:type="dxa"/>
            <w:tcBorders>
              <w:top w:val="single" w:sz="4" w:space="0" w:color="auto"/>
              <w:left w:val="single" w:sz="4" w:space="0" w:color="auto"/>
              <w:bottom w:val="single" w:sz="4" w:space="0" w:color="auto"/>
              <w:right w:val="single" w:sz="4" w:space="0" w:color="auto"/>
            </w:tcBorders>
            <w:vAlign w:val="center"/>
          </w:tcPr>
          <w:p w14:paraId="1D6C9836" w14:textId="77777777" w:rsidR="00CA4577" w:rsidRDefault="00000000">
            <w:pPr>
              <w:spacing w:before="30" w:after="30"/>
              <w:jc w:val="center"/>
              <w:rPr>
                <w:rFonts w:ascii="宋体" w:hAnsi="宋体" w:cs="宋体"/>
                <w:color w:val="000000"/>
              </w:rPr>
            </w:pPr>
            <w:r>
              <w:rPr>
                <w:rFonts w:ascii="宋体" w:hAnsi="宋体" w:cs="宋体" w:hint="eastAsia"/>
                <w:color w:val="000000"/>
              </w:rPr>
              <w:t>2025090912004</w:t>
            </w:r>
          </w:p>
        </w:tc>
        <w:tc>
          <w:tcPr>
            <w:tcW w:w="2617" w:type="dxa"/>
            <w:tcBorders>
              <w:top w:val="single" w:sz="4" w:space="0" w:color="auto"/>
              <w:left w:val="single" w:sz="4" w:space="0" w:color="auto"/>
              <w:bottom w:val="single" w:sz="4" w:space="0" w:color="auto"/>
              <w:right w:val="single" w:sz="4" w:space="0" w:color="auto"/>
            </w:tcBorders>
            <w:vAlign w:val="center"/>
          </w:tcPr>
          <w:p w14:paraId="6A1811C7" w14:textId="77777777" w:rsidR="00CA4577" w:rsidRDefault="00000000">
            <w:pPr>
              <w:spacing w:before="30" w:after="30"/>
              <w:jc w:val="center"/>
              <w:rPr>
                <w:rFonts w:ascii="宋体" w:hAnsi="宋体" w:cs="宋体"/>
                <w:color w:val="000000"/>
                <w:lang w:eastAsia="zh-CN"/>
              </w:rPr>
            </w:pPr>
            <w:proofErr w:type="gramStart"/>
            <w:r>
              <w:rPr>
                <w:rFonts w:ascii="宋体" w:hAnsi="宋体" w:cs="宋体" w:hint="eastAsia"/>
                <w:color w:val="000000"/>
                <w:lang w:eastAsia="zh-CN"/>
              </w:rPr>
              <w:t>孙诚</w:t>
            </w:r>
            <w:proofErr w:type="gramEnd"/>
          </w:p>
        </w:tc>
      </w:tr>
    </w:tbl>
    <w:p w14:paraId="11C8C54A" w14:textId="77777777" w:rsidR="00CA4577" w:rsidRDefault="00000000">
      <w:pPr>
        <w:pStyle w:val="1"/>
        <w:jc w:val="center"/>
        <w:rPr>
          <w:rFonts w:eastAsia="黑体"/>
          <w:b w:val="0"/>
          <w:sz w:val="30"/>
          <w:szCs w:val="30"/>
        </w:rPr>
      </w:pPr>
      <w:bookmarkStart w:id="0" w:name="_Toc128750979"/>
      <w:bookmarkStart w:id="1" w:name="_Toc128326642"/>
      <w:r>
        <w:rPr>
          <w:rFonts w:eastAsia="黑体"/>
          <w:b w:val="0"/>
          <w:sz w:val="30"/>
          <w:szCs w:val="30"/>
        </w:rPr>
        <w:lastRenderedPageBreak/>
        <w:t>目</w:t>
      </w:r>
      <w:r>
        <w:rPr>
          <w:rFonts w:eastAsia="黑体"/>
          <w:b w:val="0"/>
          <w:sz w:val="30"/>
          <w:szCs w:val="30"/>
        </w:rPr>
        <w:t xml:space="preserve"> </w:t>
      </w:r>
      <w:r>
        <w:rPr>
          <w:rFonts w:eastAsia="黑体"/>
          <w:b w:val="0"/>
          <w:sz w:val="30"/>
          <w:szCs w:val="30"/>
        </w:rPr>
        <w:t>录</w:t>
      </w:r>
      <w:bookmarkEnd w:id="0"/>
      <w:bookmarkEnd w:id="1"/>
    </w:p>
    <w:p w14:paraId="5E4572CF" w14:textId="77777777" w:rsidR="00CA4577" w:rsidRDefault="00000000">
      <w:pPr>
        <w:pStyle w:val="TOC1"/>
        <w:tabs>
          <w:tab w:val="right" w:leader="dot" w:pos="8495"/>
        </w:tabs>
        <w:spacing w:line="400" w:lineRule="exact"/>
        <w:rPr>
          <w:rFonts w:ascii="宋体" w:hAnsi="宋体"/>
        </w:rPr>
      </w:pPr>
      <w:r>
        <w:rPr>
          <w:rFonts w:ascii="宋体" w:hAnsi="宋体"/>
          <w:b/>
          <w:bCs/>
        </w:rPr>
        <w:fldChar w:fldCharType="begin"/>
      </w:r>
      <w:r>
        <w:rPr>
          <w:rFonts w:ascii="宋体" w:hAnsi="宋体"/>
          <w:b/>
          <w:bCs/>
        </w:rPr>
        <w:instrText xml:space="preserve">TOC \o "1-3" \h \u </w:instrText>
      </w:r>
      <w:r>
        <w:rPr>
          <w:rFonts w:ascii="宋体" w:hAnsi="宋体"/>
          <w:b/>
          <w:bCs/>
        </w:rPr>
        <w:fldChar w:fldCharType="separate"/>
      </w:r>
    </w:p>
    <w:p w14:paraId="2952619E" w14:textId="77777777" w:rsidR="00CA4577" w:rsidRDefault="00CA4577">
      <w:pPr>
        <w:pStyle w:val="TOC1"/>
        <w:tabs>
          <w:tab w:val="right" w:leader="dot" w:pos="8495"/>
        </w:tabs>
        <w:spacing w:line="400" w:lineRule="exact"/>
        <w:rPr>
          <w:b/>
          <w:bCs/>
        </w:rPr>
      </w:pPr>
      <w:hyperlink w:anchor="_Toc128750980" w:history="1">
        <w:r>
          <w:rPr>
            <w:rStyle w:val="afe"/>
            <w:b/>
            <w:bCs/>
          </w:rPr>
          <w:t>第</w:t>
        </w:r>
        <w:r>
          <w:rPr>
            <w:rStyle w:val="afe"/>
            <w:b/>
            <w:bCs/>
          </w:rPr>
          <w:t>1</w:t>
        </w:r>
        <w:r>
          <w:rPr>
            <w:rStyle w:val="afe"/>
            <w:b/>
            <w:bCs/>
          </w:rPr>
          <w:t>章</w:t>
        </w:r>
        <w:r>
          <w:rPr>
            <w:rStyle w:val="afe"/>
            <w:b/>
            <w:bCs/>
          </w:rPr>
          <w:t xml:space="preserve"> </w:t>
        </w:r>
        <w:r>
          <w:rPr>
            <w:rStyle w:val="afe"/>
            <w:b/>
            <w:bCs/>
          </w:rPr>
          <w:t>项目概述</w:t>
        </w:r>
        <w:r>
          <w:rPr>
            <w:b/>
            <w:bCs/>
          </w:rPr>
          <w:tab/>
        </w:r>
        <w:r>
          <w:rPr>
            <w:b/>
            <w:bCs/>
          </w:rPr>
          <w:fldChar w:fldCharType="begin"/>
        </w:r>
        <w:r>
          <w:rPr>
            <w:b/>
            <w:bCs/>
          </w:rPr>
          <w:instrText xml:space="preserve"> PAGEREF _Toc128750980 \h </w:instrText>
        </w:r>
        <w:r>
          <w:rPr>
            <w:b/>
            <w:bCs/>
          </w:rPr>
        </w:r>
        <w:r>
          <w:rPr>
            <w:b/>
            <w:bCs/>
          </w:rPr>
          <w:fldChar w:fldCharType="separate"/>
        </w:r>
        <w:r>
          <w:rPr>
            <w:b/>
            <w:bCs/>
          </w:rPr>
          <w:t>3</w:t>
        </w:r>
        <w:r>
          <w:rPr>
            <w:b/>
            <w:bCs/>
          </w:rPr>
          <w:fldChar w:fldCharType="end"/>
        </w:r>
      </w:hyperlink>
    </w:p>
    <w:p w14:paraId="5877ABE2" w14:textId="77777777" w:rsidR="00CA4577" w:rsidRDefault="00CA4577">
      <w:pPr>
        <w:pStyle w:val="TOC2"/>
        <w:tabs>
          <w:tab w:val="right" w:leader="dot" w:pos="8495"/>
        </w:tabs>
        <w:spacing w:line="400" w:lineRule="exact"/>
        <w:ind w:left="480"/>
      </w:pPr>
      <w:hyperlink w:anchor="_Toc128750981" w:history="1">
        <w:r>
          <w:rPr>
            <w:rStyle w:val="afe"/>
            <w:bCs/>
          </w:rPr>
          <w:t>1.1</w:t>
        </w:r>
        <w:r>
          <w:rPr>
            <w:rStyle w:val="afe"/>
            <w:bCs/>
          </w:rPr>
          <w:t>项目任务</w:t>
        </w:r>
        <w:r>
          <w:tab/>
        </w:r>
        <w:r>
          <w:fldChar w:fldCharType="begin"/>
        </w:r>
        <w:r>
          <w:instrText xml:space="preserve"> PAGEREF _Toc128750981 \h </w:instrText>
        </w:r>
        <w:r>
          <w:fldChar w:fldCharType="separate"/>
        </w:r>
        <w:r>
          <w:t>3</w:t>
        </w:r>
        <w:r>
          <w:fldChar w:fldCharType="end"/>
        </w:r>
      </w:hyperlink>
    </w:p>
    <w:p w14:paraId="0209F3DE" w14:textId="77777777" w:rsidR="00CA4577" w:rsidRDefault="00CA4577">
      <w:pPr>
        <w:pStyle w:val="TOC2"/>
        <w:tabs>
          <w:tab w:val="right" w:leader="dot" w:pos="8495"/>
        </w:tabs>
        <w:spacing w:line="400" w:lineRule="exact"/>
        <w:ind w:left="480"/>
      </w:pPr>
      <w:hyperlink w:anchor="_Toc128750982" w:history="1">
        <w:r>
          <w:rPr>
            <w:rStyle w:val="afe"/>
            <w:bCs/>
          </w:rPr>
          <w:t>1.2</w:t>
        </w:r>
        <w:r>
          <w:rPr>
            <w:rStyle w:val="afe"/>
            <w:bCs/>
          </w:rPr>
          <w:t>项目分工</w:t>
        </w:r>
        <w:r>
          <w:tab/>
        </w:r>
        <w:r>
          <w:fldChar w:fldCharType="begin"/>
        </w:r>
        <w:r>
          <w:instrText xml:space="preserve"> PAGEREF _Toc128750982 \h </w:instrText>
        </w:r>
        <w:r>
          <w:fldChar w:fldCharType="separate"/>
        </w:r>
        <w:r>
          <w:t>3</w:t>
        </w:r>
        <w:r>
          <w:fldChar w:fldCharType="end"/>
        </w:r>
      </w:hyperlink>
    </w:p>
    <w:p w14:paraId="52DD3B4D" w14:textId="77777777" w:rsidR="00CA4577" w:rsidRDefault="00CA4577">
      <w:pPr>
        <w:pStyle w:val="TOC1"/>
        <w:tabs>
          <w:tab w:val="right" w:leader="dot" w:pos="8495"/>
        </w:tabs>
        <w:spacing w:line="400" w:lineRule="exact"/>
        <w:rPr>
          <w:b/>
          <w:bCs/>
        </w:rPr>
      </w:pPr>
      <w:hyperlink w:anchor="_Toc128750983" w:history="1">
        <w:r>
          <w:rPr>
            <w:rStyle w:val="afe"/>
            <w:b/>
            <w:bCs/>
          </w:rPr>
          <w:t>第</w:t>
        </w:r>
        <w:r>
          <w:rPr>
            <w:rStyle w:val="afe"/>
            <w:b/>
            <w:bCs/>
          </w:rPr>
          <w:t>2</w:t>
        </w:r>
        <w:r>
          <w:rPr>
            <w:rStyle w:val="afe"/>
            <w:b/>
            <w:bCs/>
          </w:rPr>
          <w:t>章</w:t>
        </w:r>
        <w:r>
          <w:rPr>
            <w:rStyle w:val="afe"/>
            <w:b/>
            <w:bCs/>
          </w:rPr>
          <w:t xml:space="preserve"> </w:t>
        </w:r>
        <w:r>
          <w:rPr>
            <w:rStyle w:val="afe"/>
            <w:b/>
            <w:bCs/>
          </w:rPr>
          <w:t>复杂软件工程问题的解决</w:t>
        </w:r>
        <w:r>
          <w:rPr>
            <w:b/>
            <w:bCs/>
          </w:rPr>
          <w:tab/>
        </w:r>
        <w:r>
          <w:rPr>
            <w:b/>
            <w:bCs/>
          </w:rPr>
          <w:fldChar w:fldCharType="begin"/>
        </w:r>
        <w:r>
          <w:rPr>
            <w:b/>
            <w:bCs/>
          </w:rPr>
          <w:instrText xml:space="preserve"> PAGEREF _Toc128750983 \h </w:instrText>
        </w:r>
        <w:r>
          <w:rPr>
            <w:b/>
            <w:bCs/>
          </w:rPr>
        </w:r>
        <w:r>
          <w:rPr>
            <w:b/>
            <w:bCs/>
          </w:rPr>
          <w:fldChar w:fldCharType="separate"/>
        </w:r>
        <w:r>
          <w:rPr>
            <w:b/>
            <w:bCs/>
          </w:rPr>
          <w:t>4</w:t>
        </w:r>
        <w:r>
          <w:rPr>
            <w:b/>
            <w:bCs/>
          </w:rPr>
          <w:fldChar w:fldCharType="end"/>
        </w:r>
      </w:hyperlink>
    </w:p>
    <w:p w14:paraId="0C38E6E6" w14:textId="77777777" w:rsidR="00CA4577" w:rsidRDefault="00CA4577">
      <w:pPr>
        <w:pStyle w:val="TOC2"/>
        <w:tabs>
          <w:tab w:val="right" w:leader="dot" w:pos="8495"/>
        </w:tabs>
        <w:spacing w:line="400" w:lineRule="exact"/>
        <w:ind w:left="480"/>
      </w:pPr>
      <w:hyperlink w:anchor="_Toc128750984" w:history="1">
        <w:r>
          <w:rPr>
            <w:rStyle w:val="afe"/>
            <w:bCs/>
          </w:rPr>
          <w:t>2.1</w:t>
        </w:r>
        <w:r>
          <w:rPr>
            <w:rStyle w:val="afe"/>
            <w:bCs/>
          </w:rPr>
          <w:t>系统分析和设计</w:t>
        </w:r>
        <w:r>
          <w:tab/>
        </w:r>
        <w:r>
          <w:fldChar w:fldCharType="begin"/>
        </w:r>
        <w:r>
          <w:instrText xml:space="preserve"> PAGEREF _Toc128750984 \h </w:instrText>
        </w:r>
        <w:r>
          <w:fldChar w:fldCharType="separate"/>
        </w:r>
        <w:r>
          <w:t>4</w:t>
        </w:r>
        <w:r>
          <w:fldChar w:fldCharType="end"/>
        </w:r>
      </w:hyperlink>
    </w:p>
    <w:p w14:paraId="7DFEBB93" w14:textId="77777777" w:rsidR="00CA4577" w:rsidRDefault="00CA4577">
      <w:pPr>
        <w:pStyle w:val="TOC3"/>
        <w:tabs>
          <w:tab w:val="right" w:leader="dot" w:pos="8495"/>
        </w:tabs>
        <w:spacing w:line="400" w:lineRule="exact"/>
        <w:ind w:left="960"/>
      </w:pPr>
      <w:hyperlink w:anchor="_Toc128750985" w:history="1">
        <w:r>
          <w:rPr>
            <w:rStyle w:val="afe"/>
            <w:bCs/>
          </w:rPr>
          <w:t xml:space="preserve">2.1.1 </w:t>
        </w:r>
        <w:r>
          <w:rPr>
            <w:rStyle w:val="afe"/>
            <w:bCs/>
          </w:rPr>
          <w:t>车牌识别</w:t>
        </w:r>
        <w:r>
          <w:tab/>
        </w:r>
        <w:r>
          <w:fldChar w:fldCharType="begin"/>
        </w:r>
        <w:r>
          <w:instrText xml:space="preserve"> PAGEREF _Toc128750985 \h </w:instrText>
        </w:r>
        <w:r>
          <w:fldChar w:fldCharType="separate"/>
        </w:r>
        <w:r>
          <w:t>4</w:t>
        </w:r>
        <w:r>
          <w:fldChar w:fldCharType="end"/>
        </w:r>
      </w:hyperlink>
    </w:p>
    <w:p w14:paraId="306EF52F" w14:textId="77777777" w:rsidR="00CA4577" w:rsidRDefault="00CA4577">
      <w:pPr>
        <w:pStyle w:val="TOC3"/>
        <w:tabs>
          <w:tab w:val="right" w:leader="dot" w:pos="8495"/>
        </w:tabs>
        <w:spacing w:line="400" w:lineRule="exact"/>
        <w:ind w:left="960"/>
      </w:pPr>
      <w:hyperlink w:anchor="_Toc128750986" w:history="1">
        <w:r>
          <w:rPr>
            <w:rStyle w:val="afe"/>
            <w:bCs/>
          </w:rPr>
          <w:t xml:space="preserve">2.2.1 </w:t>
        </w:r>
        <w:r>
          <w:rPr>
            <w:rStyle w:val="afe"/>
            <w:rFonts w:hint="eastAsia"/>
            <w:bCs/>
          </w:rPr>
          <w:t>图像分类</w:t>
        </w:r>
        <w:r>
          <w:tab/>
        </w:r>
        <w:r>
          <w:fldChar w:fldCharType="begin"/>
        </w:r>
        <w:r>
          <w:instrText xml:space="preserve"> PAGEREF _Toc128750986 \h </w:instrText>
        </w:r>
        <w:r>
          <w:fldChar w:fldCharType="separate"/>
        </w:r>
        <w:r>
          <w:t>4</w:t>
        </w:r>
        <w:r>
          <w:fldChar w:fldCharType="end"/>
        </w:r>
      </w:hyperlink>
    </w:p>
    <w:p w14:paraId="2BC0CC70" w14:textId="77777777" w:rsidR="00CA4577" w:rsidRDefault="00CA4577">
      <w:pPr>
        <w:pStyle w:val="TOC2"/>
        <w:tabs>
          <w:tab w:val="right" w:leader="dot" w:pos="8495"/>
        </w:tabs>
        <w:spacing w:line="400" w:lineRule="exact"/>
        <w:ind w:left="480"/>
      </w:pPr>
      <w:hyperlink w:anchor="_Toc128750987" w:history="1">
        <w:r>
          <w:rPr>
            <w:rStyle w:val="afe"/>
            <w:bCs/>
          </w:rPr>
          <w:t>2.2</w:t>
        </w:r>
        <w:r>
          <w:rPr>
            <w:rStyle w:val="afe"/>
            <w:bCs/>
          </w:rPr>
          <w:t>编码和测试</w:t>
        </w:r>
        <w:r>
          <w:tab/>
        </w:r>
        <w:r>
          <w:fldChar w:fldCharType="begin"/>
        </w:r>
        <w:r>
          <w:instrText xml:space="preserve"> PAGEREF _Toc128750987 \h </w:instrText>
        </w:r>
        <w:r>
          <w:fldChar w:fldCharType="separate"/>
        </w:r>
        <w:r>
          <w:t>4</w:t>
        </w:r>
        <w:r>
          <w:fldChar w:fldCharType="end"/>
        </w:r>
      </w:hyperlink>
    </w:p>
    <w:p w14:paraId="1E6FBFA7" w14:textId="77777777" w:rsidR="00CA4577" w:rsidRDefault="00CA4577">
      <w:pPr>
        <w:pStyle w:val="TOC3"/>
        <w:tabs>
          <w:tab w:val="right" w:leader="dot" w:pos="8495"/>
        </w:tabs>
        <w:spacing w:line="400" w:lineRule="exact"/>
        <w:ind w:left="960"/>
      </w:pPr>
      <w:hyperlink w:anchor="_Toc128750988" w:history="1">
        <w:r>
          <w:rPr>
            <w:rStyle w:val="afe"/>
            <w:bCs/>
          </w:rPr>
          <w:t xml:space="preserve">2.1.1 </w:t>
        </w:r>
        <w:r>
          <w:rPr>
            <w:rStyle w:val="afe"/>
            <w:bCs/>
          </w:rPr>
          <w:t>车牌识别</w:t>
        </w:r>
        <w:r>
          <w:tab/>
        </w:r>
        <w:r>
          <w:fldChar w:fldCharType="begin"/>
        </w:r>
        <w:r>
          <w:instrText xml:space="preserve"> PAGEREF _Toc128750988 \h </w:instrText>
        </w:r>
        <w:r>
          <w:fldChar w:fldCharType="separate"/>
        </w:r>
        <w:r>
          <w:t>4</w:t>
        </w:r>
        <w:r>
          <w:fldChar w:fldCharType="end"/>
        </w:r>
      </w:hyperlink>
    </w:p>
    <w:p w14:paraId="401830C6" w14:textId="77777777" w:rsidR="00CA4577" w:rsidRDefault="00CA4577">
      <w:pPr>
        <w:pStyle w:val="TOC3"/>
        <w:tabs>
          <w:tab w:val="right" w:leader="dot" w:pos="8495"/>
        </w:tabs>
        <w:spacing w:line="400" w:lineRule="exact"/>
        <w:ind w:left="960"/>
      </w:pPr>
      <w:hyperlink w:anchor="_Toc128750989" w:history="1">
        <w:r>
          <w:rPr>
            <w:rStyle w:val="afe"/>
            <w:bCs/>
          </w:rPr>
          <w:t xml:space="preserve">2.2.1 </w:t>
        </w:r>
        <w:r>
          <w:rPr>
            <w:rStyle w:val="afe"/>
            <w:bCs/>
          </w:rPr>
          <w:t>图像分类</w:t>
        </w:r>
        <w:r>
          <w:tab/>
        </w:r>
        <w:r>
          <w:fldChar w:fldCharType="begin"/>
        </w:r>
        <w:r>
          <w:instrText xml:space="preserve"> PAGEREF _Toc128750989 \h </w:instrText>
        </w:r>
        <w:r>
          <w:fldChar w:fldCharType="separate"/>
        </w:r>
        <w:r>
          <w:t>5</w:t>
        </w:r>
        <w:r>
          <w:fldChar w:fldCharType="end"/>
        </w:r>
      </w:hyperlink>
    </w:p>
    <w:p w14:paraId="7B14043A" w14:textId="77777777" w:rsidR="00CA4577" w:rsidRDefault="00CA4577">
      <w:pPr>
        <w:pStyle w:val="TOC1"/>
        <w:tabs>
          <w:tab w:val="right" w:leader="dot" w:pos="8495"/>
        </w:tabs>
        <w:spacing w:line="400" w:lineRule="exact"/>
        <w:rPr>
          <w:b/>
          <w:bCs/>
        </w:rPr>
      </w:pPr>
      <w:hyperlink w:anchor="_Toc128750990" w:history="1">
        <w:r>
          <w:rPr>
            <w:rStyle w:val="afe"/>
            <w:b/>
            <w:bCs/>
          </w:rPr>
          <w:t>第</w:t>
        </w:r>
        <w:r>
          <w:rPr>
            <w:rStyle w:val="afe"/>
            <w:b/>
            <w:bCs/>
          </w:rPr>
          <w:t>3</w:t>
        </w:r>
        <w:r>
          <w:rPr>
            <w:rStyle w:val="afe"/>
            <w:b/>
            <w:bCs/>
          </w:rPr>
          <w:t>章</w:t>
        </w:r>
        <w:r>
          <w:rPr>
            <w:rStyle w:val="afe"/>
            <w:b/>
            <w:bCs/>
          </w:rPr>
          <w:t xml:space="preserve"> </w:t>
        </w:r>
        <w:r>
          <w:rPr>
            <w:rStyle w:val="afe"/>
            <w:b/>
            <w:bCs/>
          </w:rPr>
          <w:t>项目总结</w:t>
        </w:r>
        <w:r>
          <w:rPr>
            <w:b/>
            <w:bCs/>
          </w:rPr>
          <w:tab/>
        </w:r>
        <w:r>
          <w:rPr>
            <w:b/>
            <w:bCs/>
          </w:rPr>
          <w:fldChar w:fldCharType="begin"/>
        </w:r>
        <w:r>
          <w:rPr>
            <w:b/>
            <w:bCs/>
          </w:rPr>
          <w:instrText xml:space="preserve"> PAGEREF _Toc128750990 \h </w:instrText>
        </w:r>
        <w:r>
          <w:rPr>
            <w:b/>
            <w:bCs/>
          </w:rPr>
        </w:r>
        <w:r>
          <w:rPr>
            <w:b/>
            <w:bCs/>
          </w:rPr>
          <w:fldChar w:fldCharType="separate"/>
        </w:r>
        <w:r>
          <w:rPr>
            <w:b/>
            <w:bCs/>
          </w:rPr>
          <w:t>6</w:t>
        </w:r>
        <w:r>
          <w:rPr>
            <w:b/>
            <w:bCs/>
          </w:rPr>
          <w:fldChar w:fldCharType="end"/>
        </w:r>
      </w:hyperlink>
    </w:p>
    <w:p w14:paraId="49F31F47" w14:textId="77777777" w:rsidR="00CA4577" w:rsidRDefault="00CA4577">
      <w:pPr>
        <w:pStyle w:val="TOC2"/>
        <w:tabs>
          <w:tab w:val="right" w:leader="dot" w:pos="8495"/>
        </w:tabs>
        <w:spacing w:line="400" w:lineRule="exact"/>
        <w:ind w:left="480"/>
      </w:pPr>
      <w:hyperlink w:anchor="_Toc128750991" w:history="1">
        <w:r>
          <w:rPr>
            <w:rStyle w:val="afe"/>
            <w:bCs/>
          </w:rPr>
          <w:t>3.1</w:t>
        </w:r>
        <w:r>
          <w:rPr>
            <w:rStyle w:val="afe"/>
            <w:bCs/>
          </w:rPr>
          <w:t>项目完成情况</w:t>
        </w:r>
        <w:r>
          <w:tab/>
        </w:r>
        <w:r>
          <w:fldChar w:fldCharType="begin"/>
        </w:r>
        <w:r>
          <w:instrText xml:space="preserve"> PAGEREF _Toc128750991 \h </w:instrText>
        </w:r>
        <w:r>
          <w:fldChar w:fldCharType="separate"/>
        </w:r>
        <w:r>
          <w:t>6</w:t>
        </w:r>
        <w:r>
          <w:fldChar w:fldCharType="end"/>
        </w:r>
      </w:hyperlink>
    </w:p>
    <w:p w14:paraId="0F03CA87" w14:textId="77777777" w:rsidR="00CA4577" w:rsidRDefault="00CA4577">
      <w:pPr>
        <w:pStyle w:val="TOC2"/>
        <w:tabs>
          <w:tab w:val="right" w:leader="dot" w:pos="8495"/>
        </w:tabs>
        <w:spacing w:line="400" w:lineRule="exact"/>
        <w:ind w:left="480"/>
        <w:rPr>
          <w:rFonts w:ascii="宋体" w:hAnsi="宋体"/>
        </w:rPr>
      </w:pPr>
      <w:hyperlink w:anchor="_Toc128750992" w:history="1">
        <w:r>
          <w:rPr>
            <w:rStyle w:val="afe"/>
            <w:bCs/>
          </w:rPr>
          <w:t xml:space="preserve">3.2 </w:t>
        </w:r>
        <w:r>
          <w:rPr>
            <w:rStyle w:val="afe"/>
            <w:bCs/>
          </w:rPr>
          <w:t>收获和体会</w:t>
        </w:r>
        <w:r>
          <w:tab/>
        </w:r>
        <w:r>
          <w:fldChar w:fldCharType="begin"/>
        </w:r>
        <w:r>
          <w:instrText xml:space="preserve"> PAGEREF _Toc128750992 \h </w:instrText>
        </w:r>
        <w:r>
          <w:fldChar w:fldCharType="separate"/>
        </w:r>
        <w:r>
          <w:t>6</w:t>
        </w:r>
        <w:r>
          <w:fldChar w:fldCharType="end"/>
        </w:r>
      </w:hyperlink>
    </w:p>
    <w:p w14:paraId="1F7D4774" w14:textId="77777777" w:rsidR="00CA4577" w:rsidRDefault="00000000">
      <w:pPr>
        <w:spacing w:line="400" w:lineRule="exact"/>
        <w:rPr>
          <w:bCs/>
          <w:lang w:eastAsia="zh-CN"/>
        </w:rPr>
      </w:pPr>
      <w:r>
        <w:rPr>
          <w:rFonts w:ascii="宋体" w:hAnsi="宋体"/>
          <w:bCs/>
        </w:rPr>
        <w:fldChar w:fldCharType="end"/>
      </w:r>
      <w:r>
        <w:rPr>
          <w:bCs/>
          <w:lang w:eastAsia="zh-CN"/>
        </w:rPr>
        <w:t>**</w:t>
      </w:r>
      <w:r>
        <w:rPr>
          <w:bCs/>
          <w:lang w:eastAsia="zh-CN"/>
        </w:rPr>
        <w:t>注</w:t>
      </w:r>
      <w:r>
        <w:rPr>
          <w:bCs/>
          <w:lang w:eastAsia="zh-CN"/>
        </w:rPr>
        <w:t>**</w:t>
      </w:r>
      <w:r>
        <w:rPr>
          <w:rFonts w:hint="eastAsia"/>
          <w:b/>
          <w:color w:val="FF0000"/>
          <w:lang w:eastAsia="zh-CN"/>
        </w:rPr>
        <w:t>格式要求，按模板格式</w:t>
      </w:r>
      <w:r>
        <w:rPr>
          <w:bCs/>
          <w:lang w:eastAsia="zh-CN"/>
        </w:rPr>
        <w:t>：正文中文统一用宋体小四，英文用</w:t>
      </w:r>
      <w:r>
        <w:rPr>
          <w:bCs/>
          <w:lang w:eastAsia="zh-CN"/>
        </w:rPr>
        <w:t>times new roman</w:t>
      </w:r>
      <w:r>
        <w:rPr>
          <w:bCs/>
          <w:lang w:eastAsia="zh-CN"/>
        </w:rPr>
        <w:t>小四。正文间距</w:t>
      </w:r>
      <w:r>
        <w:rPr>
          <w:bCs/>
          <w:lang w:eastAsia="zh-CN"/>
        </w:rPr>
        <w:t>20</w:t>
      </w:r>
      <w:r>
        <w:rPr>
          <w:bCs/>
          <w:lang w:eastAsia="zh-CN"/>
        </w:rPr>
        <w:t>磅，图标题和表标题为五号字体，图标题位于图片下方，表标题位于表格上方。</w:t>
      </w:r>
    </w:p>
    <w:p w14:paraId="242AFFA4" w14:textId="77777777" w:rsidR="00CA4577" w:rsidRDefault="00000000">
      <w:pPr>
        <w:spacing w:line="400" w:lineRule="exact"/>
        <w:ind w:firstLineChars="100" w:firstLine="241"/>
        <w:rPr>
          <w:lang w:eastAsia="zh-CN"/>
        </w:rPr>
      </w:pPr>
      <w:r>
        <w:rPr>
          <w:rFonts w:hint="eastAsia"/>
          <w:b/>
          <w:bCs/>
          <w:color w:val="FF0000"/>
          <w:lang w:eastAsia="zh-CN"/>
        </w:rPr>
        <w:t>重点针对第二章和第三章</w:t>
      </w:r>
      <w:r>
        <w:rPr>
          <w:b/>
          <w:bCs/>
          <w:color w:val="FF0000"/>
          <w:lang w:eastAsia="zh-CN"/>
        </w:rPr>
        <w:t>PPT</w:t>
      </w:r>
      <w:r>
        <w:rPr>
          <w:rFonts w:hint="eastAsia"/>
          <w:b/>
          <w:bCs/>
          <w:color w:val="FF0000"/>
          <w:lang w:eastAsia="zh-CN"/>
        </w:rPr>
        <w:t>中的“项目任务”进行分析、设计、编码和测试，将其过程和结果，归纳写入报告相应章节中。</w:t>
      </w:r>
      <w:r>
        <w:rPr>
          <w:rFonts w:hint="eastAsia"/>
          <w:lang w:eastAsia="zh-CN"/>
        </w:rPr>
        <w:t>可不局限于提出的问题，鼓励发挥和扩展内容。</w:t>
      </w:r>
    </w:p>
    <w:p w14:paraId="209DE988" w14:textId="77777777" w:rsidR="00CA4577" w:rsidRDefault="00CA4577">
      <w:pPr>
        <w:jc w:val="center"/>
        <w:rPr>
          <w:rFonts w:eastAsia="黑体"/>
          <w:b/>
          <w:sz w:val="56"/>
          <w:szCs w:val="72"/>
          <w:lang w:eastAsia="zh-CN"/>
        </w:rPr>
      </w:pPr>
    </w:p>
    <w:p w14:paraId="6514CDA9" w14:textId="77777777" w:rsidR="00CA4577" w:rsidRDefault="00000000">
      <w:pPr>
        <w:jc w:val="both"/>
        <w:rPr>
          <w:lang w:eastAsia="zh-CN"/>
        </w:rPr>
      </w:pPr>
      <w:r>
        <w:rPr>
          <w:lang w:eastAsia="zh-CN"/>
        </w:rPr>
        <w:br w:type="page"/>
      </w:r>
    </w:p>
    <w:p w14:paraId="6A22C2A1" w14:textId="77777777" w:rsidR="00CA4577" w:rsidRDefault="00000000">
      <w:pPr>
        <w:spacing w:line="400" w:lineRule="exact"/>
        <w:rPr>
          <w:lang w:eastAsia="zh-CN"/>
        </w:rPr>
      </w:pPr>
      <w:r>
        <w:rPr>
          <w:lang w:eastAsia="zh-CN"/>
        </w:rPr>
        <w:lastRenderedPageBreak/>
        <w:t>第</w:t>
      </w:r>
      <w:r>
        <w:rPr>
          <w:lang w:eastAsia="zh-CN"/>
        </w:rPr>
        <w:t>1</w:t>
      </w:r>
      <w:r>
        <w:rPr>
          <w:lang w:eastAsia="zh-CN"/>
        </w:rPr>
        <w:t>章</w:t>
      </w:r>
      <w:r>
        <w:rPr>
          <w:lang w:eastAsia="zh-CN"/>
        </w:rPr>
        <w:t xml:space="preserve"> </w:t>
      </w:r>
      <w:r>
        <w:rPr>
          <w:lang w:eastAsia="zh-CN"/>
        </w:rPr>
        <w:t>项目概述</w:t>
      </w:r>
    </w:p>
    <w:p w14:paraId="52918C74" w14:textId="77777777" w:rsidR="00CA4577" w:rsidRDefault="00000000">
      <w:pPr>
        <w:spacing w:line="400" w:lineRule="exact"/>
        <w:rPr>
          <w:lang w:eastAsia="zh-CN"/>
        </w:rPr>
      </w:pPr>
      <w:r>
        <w:rPr>
          <w:lang w:eastAsia="zh-CN"/>
        </w:rPr>
        <w:t xml:space="preserve">1.1 </w:t>
      </w:r>
      <w:r>
        <w:rPr>
          <w:lang w:eastAsia="zh-CN"/>
        </w:rPr>
        <w:t>项目任务</w:t>
      </w:r>
    </w:p>
    <w:p w14:paraId="30165943" w14:textId="77777777" w:rsidR="00E07CAC" w:rsidRDefault="00000000">
      <w:pPr>
        <w:spacing w:line="400" w:lineRule="exact"/>
        <w:ind w:firstLine="400"/>
        <w:rPr>
          <w:lang w:eastAsia="zh-CN"/>
        </w:rPr>
      </w:pPr>
      <w:r>
        <w:rPr>
          <w:lang w:eastAsia="zh-CN"/>
        </w:rPr>
        <w:t>本课程项目围绕</w:t>
      </w:r>
      <w:r>
        <w:rPr>
          <w:lang w:eastAsia="zh-CN"/>
        </w:rPr>
        <w:t>“</w:t>
      </w:r>
      <w:r>
        <w:rPr>
          <w:lang w:eastAsia="zh-CN"/>
        </w:rPr>
        <w:t>基于人工智能的图像处理技术</w:t>
      </w:r>
      <w:r>
        <w:rPr>
          <w:lang w:eastAsia="zh-CN"/>
        </w:rPr>
        <w:t>”</w:t>
      </w:r>
      <w:r>
        <w:rPr>
          <w:lang w:eastAsia="zh-CN"/>
        </w:rPr>
        <w:t>展开，包含两个子任务：车牌识别和图像分类。</w:t>
      </w:r>
    </w:p>
    <w:p w14:paraId="2635877F" w14:textId="77777777" w:rsidR="00E07CAC" w:rsidRDefault="00000000">
      <w:pPr>
        <w:spacing w:line="400" w:lineRule="exact"/>
        <w:ind w:firstLine="400"/>
        <w:rPr>
          <w:lang w:eastAsia="zh-CN"/>
        </w:rPr>
      </w:pPr>
      <w:r>
        <w:rPr>
          <w:b/>
          <w:lang w:eastAsia="zh-CN"/>
        </w:rPr>
        <w:t>（</w:t>
      </w:r>
      <w:r>
        <w:rPr>
          <w:b/>
          <w:lang w:eastAsia="zh-CN"/>
        </w:rPr>
        <w:t>1</w:t>
      </w:r>
      <w:r>
        <w:rPr>
          <w:b/>
          <w:lang w:eastAsia="zh-CN"/>
        </w:rPr>
        <w:t>）车牌识别：</w:t>
      </w:r>
      <w:r>
        <w:rPr>
          <w:lang w:eastAsia="zh-CN"/>
        </w:rPr>
        <w:t>给定包含车辆车牌的图像，通过图像预处理、车牌定位、字符分割和字符识别等步骤，自动输出车牌号码。项目采用</w:t>
      </w:r>
      <w:r>
        <w:rPr>
          <w:lang w:eastAsia="zh-CN"/>
        </w:rPr>
        <w:t xml:space="preserve"> OpenCV </w:t>
      </w:r>
      <w:r>
        <w:rPr>
          <w:lang w:eastAsia="zh-CN"/>
        </w:rPr>
        <w:t>图像处理算法，并结合</w:t>
      </w:r>
      <w:r>
        <w:rPr>
          <w:lang w:eastAsia="zh-CN"/>
        </w:rPr>
        <w:t xml:space="preserve"> SVM </w:t>
      </w:r>
      <w:r>
        <w:rPr>
          <w:lang w:eastAsia="zh-CN"/>
        </w:rPr>
        <w:t>模型对车牌候选区域进行判定，同时尝试使用</w:t>
      </w:r>
      <w:r>
        <w:rPr>
          <w:lang w:eastAsia="zh-CN"/>
        </w:rPr>
        <w:t xml:space="preserve"> YOLOv8 </w:t>
      </w:r>
      <w:r>
        <w:rPr>
          <w:lang w:eastAsia="zh-CN"/>
        </w:rPr>
        <w:t>目标检测进行对比。</w:t>
      </w:r>
    </w:p>
    <w:p w14:paraId="34C6228C" w14:textId="7CA377BD" w:rsidR="00CA4577" w:rsidRDefault="00000000">
      <w:pPr>
        <w:spacing w:line="400" w:lineRule="exact"/>
        <w:ind w:firstLine="400"/>
        <w:rPr>
          <w:lang w:eastAsia="zh-CN"/>
        </w:rPr>
      </w:pPr>
      <w:r>
        <w:rPr>
          <w:b/>
          <w:lang w:eastAsia="zh-CN"/>
        </w:rPr>
        <w:t>（</w:t>
      </w:r>
      <w:r>
        <w:rPr>
          <w:b/>
          <w:lang w:eastAsia="zh-CN"/>
        </w:rPr>
        <w:t>2</w:t>
      </w:r>
      <w:r>
        <w:rPr>
          <w:b/>
          <w:lang w:eastAsia="zh-CN"/>
        </w:rPr>
        <w:t>）图像分类：</w:t>
      </w:r>
      <w:r>
        <w:rPr>
          <w:lang w:eastAsia="zh-CN"/>
        </w:rPr>
        <w:t>基于</w:t>
      </w:r>
      <w:r>
        <w:rPr>
          <w:lang w:eastAsia="zh-CN"/>
        </w:rPr>
        <w:t xml:space="preserve"> </w:t>
      </w:r>
      <w:proofErr w:type="spellStart"/>
      <w:r>
        <w:rPr>
          <w:lang w:eastAsia="zh-CN"/>
        </w:rPr>
        <w:t>PyTorch</w:t>
      </w:r>
      <w:proofErr w:type="spellEnd"/>
      <w:r>
        <w:rPr>
          <w:lang w:eastAsia="zh-CN"/>
        </w:rPr>
        <w:t xml:space="preserve"> </w:t>
      </w:r>
      <w:r>
        <w:rPr>
          <w:lang w:eastAsia="zh-CN"/>
        </w:rPr>
        <w:t>实现多个深度学习模型，完成鸢尾花三分类、猫狗二分类和</w:t>
      </w:r>
      <w:r>
        <w:rPr>
          <w:lang w:eastAsia="zh-CN"/>
        </w:rPr>
        <w:t xml:space="preserve"> MNIST </w:t>
      </w:r>
      <w:r>
        <w:rPr>
          <w:lang w:eastAsia="zh-CN"/>
        </w:rPr>
        <w:t>手写数字识别三个实验，通过不同网络结构和训练策略探索分类性能的影响。</w:t>
      </w:r>
      <w:r>
        <w:rPr>
          <w:lang w:eastAsia="zh-CN"/>
        </w:rPr>
        <w:br/>
      </w:r>
    </w:p>
    <w:p w14:paraId="3028179F" w14:textId="77777777" w:rsidR="00CA4577" w:rsidRDefault="00000000">
      <w:pPr>
        <w:spacing w:line="400" w:lineRule="exact"/>
        <w:rPr>
          <w:lang w:eastAsia="zh-CN"/>
        </w:rPr>
      </w:pPr>
      <w:r>
        <w:rPr>
          <w:lang w:eastAsia="zh-CN"/>
        </w:rPr>
        <w:t xml:space="preserve">1.2 </w:t>
      </w:r>
      <w:r>
        <w:rPr>
          <w:lang w:eastAsia="zh-CN"/>
        </w:rPr>
        <w:t>项目分工</w:t>
      </w:r>
    </w:p>
    <w:p w14:paraId="0D1F0289" w14:textId="77777777" w:rsidR="00CA4577" w:rsidRDefault="00000000">
      <w:pPr>
        <w:spacing w:line="400" w:lineRule="exact"/>
        <w:ind w:firstLine="400"/>
        <w:rPr>
          <w:lang w:eastAsia="zh-CN"/>
        </w:rPr>
      </w:pPr>
      <w:r>
        <w:rPr>
          <w:lang w:eastAsia="zh-CN"/>
        </w:rPr>
        <w:t>本项目由三名成员协作完成，分工情况示例如下：</w:t>
      </w:r>
    </w:p>
    <w:p w14:paraId="79B0F817" w14:textId="77777777" w:rsidR="00CA4577" w:rsidRDefault="00000000">
      <w:pPr>
        <w:spacing w:before="120" w:line="400" w:lineRule="exact"/>
        <w:jc w:val="center"/>
        <w:rPr>
          <w:bCs/>
          <w:szCs w:val="21"/>
        </w:rPr>
      </w:pPr>
      <w:r>
        <w:rPr>
          <w:bCs/>
          <w:sz w:val="21"/>
          <w:szCs w:val="21"/>
        </w:rPr>
        <w:t>表</w:t>
      </w:r>
      <w:r>
        <w:rPr>
          <w:bCs/>
          <w:sz w:val="21"/>
          <w:szCs w:val="21"/>
        </w:rPr>
        <w:t xml:space="preserve">1 </w:t>
      </w:r>
      <w:proofErr w:type="spellStart"/>
      <w:r>
        <w:rPr>
          <w:rFonts w:hint="eastAsia"/>
          <w:bCs/>
          <w:sz w:val="21"/>
          <w:szCs w:val="21"/>
        </w:rPr>
        <w:t>项目分工明细</w:t>
      </w:r>
      <w:proofErr w:type="spellEnd"/>
    </w:p>
    <w:tbl>
      <w:tblPr>
        <w:tblStyle w:val="af4"/>
        <w:tblW w:w="0" w:type="auto"/>
        <w:jc w:val="center"/>
        <w:tblLook w:val="04A0" w:firstRow="1" w:lastRow="0" w:firstColumn="1" w:lastColumn="0" w:noHBand="0" w:noVBand="1"/>
      </w:tblPr>
      <w:tblGrid>
        <w:gridCol w:w="1526"/>
        <w:gridCol w:w="2410"/>
        <w:gridCol w:w="4586"/>
      </w:tblGrid>
      <w:tr w:rsidR="00CA4577" w14:paraId="57B8D827" w14:textId="77777777">
        <w:trPr>
          <w:trHeight w:val="567"/>
          <w:jc w:val="center"/>
        </w:trPr>
        <w:tc>
          <w:tcPr>
            <w:tcW w:w="1526" w:type="dxa"/>
            <w:vAlign w:val="center"/>
          </w:tcPr>
          <w:p w14:paraId="152A7EA6" w14:textId="77777777" w:rsidR="00CA4577" w:rsidRDefault="00000000">
            <w:pPr>
              <w:spacing w:line="400" w:lineRule="exact"/>
              <w:jc w:val="center"/>
              <w:rPr>
                <w:rFonts w:asciiTheme="minorEastAsia" w:eastAsiaTheme="minorEastAsia" w:hAnsiTheme="minorEastAsia"/>
              </w:rPr>
            </w:pPr>
            <w:proofErr w:type="spellStart"/>
            <w:r>
              <w:rPr>
                <w:rFonts w:ascii="宋体" w:hAnsi="宋体" w:cs="宋体" w:hint="eastAsia"/>
                <w:color w:val="000000"/>
              </w:rPr>
              <w:t>序号</w:t>
            </w:r>
            <w:proofErr w:type="spellEnd"/>
          </w:p>
        </w:tc>
        <w:tc>
          <w:tcPr>
            <w:tcW w:w="2410" w:type="dxa"/>
            <w:vAlign w:val="center"/>
          </w:tcPr>
          <w:p w14:paraId="1A495630" w14:textId="77777777" w:rsidR="00CA4577" w:rsidRDefault="00000000">
            <w:pPr>
              <w:spacing w:line="400" w:lineRule="exact"/>
              <w:jc w:val="center"/>
              <w:rPr>
                <w:rFonts w:asciiTheme="minorEastAsia" w:eastAsiaTheme="minorEastAsia" w:hAnsiTheme="minorEastAsia"/>
              </w:rPr>
            </w:pPr>
            <w:proofErr w:type="spellStart"/>
            <w:r>
              <w:rPr>
                <w:rFonts w:asciiTheme="minorEastAsia" w:eastAsiaTheme="minorEastAsia" w:hAnsiTheme="minorEastAsia" w:hint="eastAsia"/>
              </w:rPr>
              <w:t>姓名</w:t>
            </w:r>
            <w:proofErr w:type="spellEnd"/>
          </w:p>
        </w:tc>
        <w:tc>
          <w:tcPr>
            <w:tcW w:w="4586" w:type="dxa"/>
            <w:vAlign w:val="center"/>
          </w:tcPr>
          <w:p w14:paraId="0A7C258A" w14:textId="77777777" w:rsidR="00CA4577" w:rsidRDefault="00000000">
            <w:pPr>
              <w:spacing w:line="400" w:lineRule="exact"/>
              <w:jc w:val="center"/>
              <w:rPr>
                <w:rFonts w:asciiTheme="minorEastAsia" w:eastAsiaTheme="minorEastAsia" w:hAnsiTheme="minorEastAsia"/>
              </w:rPr>
            </w:pPr>
            <w:proofErr w:type="spellStart"/>
            <w:r>
              <w:rPr>
                <w:rFonts w:asciiTheme="minorEastAsia" w:eastAsiaTheme="minorEastAsia" w:hAnsiTheme="minorEastAsia" w:hint="eastAsia"/>
              </w:rPr>
              <w:t>项目分工</w:t>
            </w:r>
            <w:proofErr w:type="spellEnd"/>
          </w:p>
        </w:tc>
      </w:tr>
      <w:tr w:rsidR="00CA4577" w14:paraId="46F3455D" w14:textId="77777777">
        <w:trPr>
          <w:trHeight w:val="567"/>
          <w:jc w:val="center"/>
        </w:trPr>
        <w:tc>
          <w:tcPr>
            <w:tcW w:w="1526" w:type="dxa"/>
            <w:vAlign w:val="center"/>
          </w:tcPr>
          <w:p w14:paraId="694932C5" w14:textId="77777777" w:rsidR="00CA4577" w:rsidRDefault="00000000">
            <w:pPr>
              <w:spacing w:line="400" w:lineRule="exact"/>
              <w:ind w:firstLineChars="200" w:firstLine="480"/>
              <w:rPr>
                <w:rFonts w:asciiTheme="minorEastAsia" w:eastAsiaTheme="minorEastAsia" w:hAnsiTheme="minorEastAsia"/>
                <w:lang w:eastAsia="zh-CN"/>
              </w:rPr>
            </w:pPr>
            <w:r>
              <w:rPr>
                <w:rFonts w:asciiTheme="minorEastAsia" w:eastAsiaTheme="minorEastAsia" w:hAnsiTheme="minorEastAsia" w:hint="eastAsia"/>
                <w:lang w:eastAsia="zh-CN"/>
              </w:rPr>
              <w:t>1</w:t>
            </w:r>
          </w:p>
        </w:tc>
        <w:tc>
          <w:tcPr>
            <w:tcW w:w="2410" w:type="dxa"/>
          </w:tcPr>
          <w:p w14:paraId="382DB145" w14:textId="77777777" w:rsidR="00CA4577" w:rsidRDefault="00000000">
            <w:pPr>
              <w:spacing w:line="400" w:lineRule="exact"/>
              <w:ind w:firstLineChars="300" w:firstLine="720"/>
              <w:rPr>
                <w:rFonts w:asciiTheme="minorEastAsia" w:eastAsiaTheme="minorEastAsia" w:hAnsiTheme="minorEastAsia"/>
                <w:lang w:eastAsia="zh-CN"/>
              </w:rPr>
            </w:pPr>
            <w:proofErr w:type="gramStart"/>
            <w:r w:rsidRPr="00B85981">
              <w:rPr>
                <w:rFonts w:hint="eastAsia"/>
                <w:lang w:eastAsia="zh-CN"/>
              </w:rPr>
              <w:t>蓝雅然</w:t>
            </w:r>
            <w:proofErr w:type="gramEnd"/>
          </w:p>
        </w:tc>
        <w:tc>
          <w:tcPr>
            <w:tcW w:w="4586" w:type="dxa"/>
          </w:tcPr>
          <w:p w14:paraId="4BF667A7" w14:textId="77777777" w:rsidR="00CA4577" w:rsidRDefault="00000000">
            <w:pPr>
              <w:spacing w:line="400" w:lineRule="exact"/>
              <w:rPr>
                <w:rFonts w:asciiTheme="minorEastAsia" w:hAnsiTheme="minorEastAsia"/>
                <w:lang w:eastAsia="zh-CN"/>
              </w:rPr>
            </w:pPr>
            <w:r>
              <w:rPr>
                <w:lang w:eastAsia="zh-CN"/>
              </w:rPr>
              <w:t>图像分类</w:t>
            </w:r>
            <w:r>
              <w:rPr>
                <w:rFonts w:hint="eastAsia"/>
                <w:lang w:eastAsia="zh-CN"/>
              </w:rPr>
              <w:t>中</w:t>
            </w:r>
            <w:r>
              <w:rPr>
                <w:lang w:eastAsia="zh-CN"/>
              </w:rPr>
              <w:t>猫狗分类与文档</w:t>
            </w:r>
            <w:r>
              <w:rPr>
                <w:rFonts w:hint="eastAsia"/>
                <w:lang w:eastAsia="zh-CN"/>
              </w:rPr>
              <w:t>修改</w:t>
            </w:r>
            <w:r>
              <w:rPr>
                <w:lang w:eastAsia="zh-CN"/>
              </w:rPr>
              <w:t>实施迁移学习方案，整理各实验数据</w:t>
            </w:r>
            <w:r>
              <w:rPr>
                <w:rFonts w:hint="eastAsia"/>
                <w:lang w:eastAsia="zh-CN"/>
              </w:rPr>
              <w:t>，</w:t>
            </w:r>
            <w:r>
              <w:rPr>
                <w:lang w:eastAsia="zh-CN"/>
              </w:rPr>
              <w:t>完成最终文档</w:t>
            </w:r>
          </w:p>
        </w:tc>
      </w:tr>
      <w:tr w:rsidR="00CA4577" w14:paraId="32142572" w14:textId="77777777">
        <w:trPr>
          <w:trHeight w:val="567"/>
          <w:jc w:val="center"/>
        </w:trPr>
        <w:tc>
          <w:tcPr>
            <w:tcW w:w="1526" w:type="dxa"/>
            <w:vAlign w:val="center"/>
          </w:tcPr>
          <w:p w14:paraId="7DB8D680" w14:textId="77777777" w:rsidR="00CA4577" w:rsidRDefault="00000000">
            <w:pPr>
              <w:spacing w:line="400" w:lineRule="exact"/>
              <w:rPr>
                <w:rFonts w:asciiTheme="minorEastAsia" w:eastAsiaTheme="minorEastAsia" w:hAnsiTheme="minorEastAsia"/>
                <w:lang w:eastAsia="zh-CN"/>
              </w:rPr>
            </w:pPr>
            <w:r>
              <w:rPr>
                <w:rFonts w:asciiTheme="minorEastAsia" w:eastAsiaTheme="minorEastAsia" w:hAnsiTheme="minorEastAsia" w:hint="eastAsia"/>
                <w:lang w:eastAsia="zh-CN"/>
              </w:rPr>
              <w:t xml:space="preserve">    2</w:t>
            </w:r>
          </w:p>
        </w:tc>
        <w:tc>
          <w:tcPr>
            <w:tcW w:w="2410" w:type="dxa"/>
          </w:tcPr>
          <w:p w14:paraId="3709E4E9" w14:textId="77777777" w:rsidR="00CA4577" w:rsidRDefault="00000000">
            <w:pPr>
              <w:spacing w:line="400" w:lineRule="exact"/>
              <w:ind w:firstLineChars="300" w:firstLine="720"/>
              <w:rPr>
                <w:rFonts w:asciiTheme="minorEastAsia" w:eastAsiaTheme="minorEastAsia" w:hAnsiTheme="minorEastAsia"/>
                <w:lang w:eastAsia="zh-CN"/>
              </w:rPr>
            </w:pPr>
            <w:r w:rsidRPr="00B85981">
              <w:rPr>
                <w:rFonts w:hint="eastAsia"/>
                <w:lang w:eastAsia="zh-CN"/>
              </w:rPr>
              <w:t>田小溪</w:t>
            </w:r>
          </w:p>
        </w:tc>
        <w:tc>
          <w:tcPr>
            <w:tcW w:w="4586" w:type="dxa"/>
          </w:tcPr>
          <w:p w14:paraId="119F9497" w14:textId="77777777" w:rsidR="00CA4577" w:rsidRDefault="00000000">
            <w:pPr>
              <w:spacing w:line="400" w:lineRule="exact"/>
              <w:rPr>
                <w:rFonts w:cs="Times New Roman"/>
                <w:lang w:eastAsia="zh-CN"/>
              </w:rPr>
            </w:pPr>
            <w:proofErr w:type="spellStart"/>
            <w:r>
              <w:rPr>
                <w:rFonts w:eastAsiaTheme="minorEastAsia" w:cs="Times New Roman" w:hint="eastAsia"/>
                <w:lang w:eastAsia="zh-CN"/>
              </w:rPr>
              <w:t>Doxc</w:t>
            </w:r>
            <w:proofErr w:type="spellEnd"/>
            <w:r>
              <w:rPr>
                <w:rFonts w:eastAsiaTheme="minorEastAsia" w:cs="Times New Roman" w:hint="eastAsia"/>
                <w:lang w:eastAsia="zh-CN"/>
              </w:rPr>
              <w:t>，</w:t>
            </w:r>
            <w:r>
              <w:rPr>
                <w:lang w:eastAsia="zh-CN"/>
              </w:rPr>
              <w:t>图像分类</w:t>
            </w:r>
            <w:r>
              <w:rPr>
                <w:rFonts w:hint="eastAsia"/>
                <w:lang w:eastAsia="zh-CN"/>
              </w:rPr>
              <w:t>中</w:t>
            </w:r>
            <w:r>
              <w:rPr>
                <w:lang w:eastAsia="zh-CN"/>
              </w:rPr>
              <w:t>鸢尾花与</w:t>
            </w:r>
            <w:r>
              <w:rPr>
                <w:lang w:eastAsia="zh-CN"/>
              </w:rPr>
              <w:t>MNIST</w:t>
            </w:r>
            <w:r>
              <w:rPr>
                <w:rFonts w:hint="eastAsia"/>
                <w:lang w:eastAsia="zh-CN"/>
              </w:rPr>
              <w:t>，</w:t>
            </w:r>
            <w:r>
              <w:rPr>
                <w:lang w:eastAsia="zh-CN"/>
              </w:rPr>
              <w:t>实现</w:t>
            </w:r>
            <w:r>
              <w:rPr>
                <w:lang w:eastAsia="zh-CN"/>
              </w:rPr>
              <w:t xml:space="preserve"> BP </w:t>
            </w:r>
            <w:r>
              <w:rPr>
                <w:lang w:eastAsia="zh-CN"/>
              </w:rPr>
              <w:t>神经网络和</w:t>
            </w:r>
            <w:r>
              <w:rPr>
                <w:lang w:eastAsia="zh-CN"/>
              </w:rPr>
              <w:t xml:space="preserve"> CNN</w:t>
            </w:r>
            <w:r>
              <w:rPr>
                <w:lang w:eastAsia="zh-CN"/>
              </w:rPr>
              <w:t>；编写分类部分报告</w:t>
            </w:r>
          </w:p>
        </w:tc>
      </w:tr>
      <w:tr w:rsidR="00CA4577" w14:paraId="4D9998AB" w14:textId="77777777">
        <w:trPr>
          <w:trHeight w:val="567"/>
          <w:jc w:val="center"/>
        </w:trPr>
        <w:tc>
          <w:tcPr>
            <w:tcW w:w="1526" w:type="dxa"/>
            <w:vAlign w:val="center"/>
          </w:tcPr>
          <w:p w14:paraId="49ED4FEB" w14:textId="77777777" w:rsidR="00CA4577" w:rsidRDefault="00000000">
            <w:pPr>
              <w:spacing w:line="400" w:lineRule="exact"/>
              <w:rPr>
                <w:rFonts w:asciiTheme="minorEastAsia" w:eastAsiaTheme="minorEastAsia" w:hAnsiTheme="minorEastAsia"/>
                <w:lang w:eastAsia="zh-CN"/>
              </w:rPr>
            </w:pPr>
            <w:r>
              <w:rPr>
                <w:rFonts w:asciiTheme="minorEastAsia" w:eastAsiaTheme="minorEastAsia" w:hAnsiTheme="minorEastAsia" w:hint="eastAsia"/>
                <w:lang w:eastAsia="zh-CN"/>
              </w:rPr>
              <w:t xml:space="preserve">    3</w:t>
            </w:r>
          </w:p>
        </w:tc>
        <w:tc>
          <w:tcPr>
            <w:tcW w:w="2410" w:type="dxa"/>
          </w:tcPr>
          <w:p w14:paraId="301FCB7B" w14:textId="1EAF3546" w:rsidR="00CA4577" w:rsidRDefault="00000000" w:rsidP="00B85981">
            <w:pPr>
              <w:spacing w:line="400" w:lineRule="exact"/>
              <w:ind w:firstLineChars="300" w:firstLine="720"/>
              <w:rPr>
                <w:rFonts w:asciiTheme="minorEastAsia" w:eastAsiaTheme="minorEastAsia" w:hAnsiTheme="minorEastAsia"/>
                <w:lang w:eastAsia="zh-CN"/>
              </w:rPr>
            </w:pPr>
            <w:proofErr w:type="gramStart"/>
            <w:r w:rsidRPr="00B85981">
              <w:rPr>
                <w:rFonts w:hint="eastAsia"/>
                <w:lang w:eastAsia="zh-CN"/>
              </w:rPr>
              <w:t>孙诚</w:t>
            </w:r>
            <w:proofErr w:type="gramEnd"/>
          </w:p>
        </w:tc>
        <w:tc>
          <w:tcPr>
            <w:tcW w:w="4586" w:type="dxa"/>
          </w:tcPr>
          <w:p w14:paraId="4ECDF0BE" w14:textId="4C6FD505" w:rsidR="00CA4577" w:rsidRDefault="00000000">
            <w:pPr>
              <w:spacing w:line="400" w:lineRule="exact"/>
              <w:rPr>
                <w:rFonts w:asciiTheme="minorEastAsia" w:eastAsiaTheme="minorEastAsia" w:hAnsiTheme="minorEastAsia"/>
                <w:lang w:eastAsia="zh-CN"/>
              </w:rPr>
            </w:pPr>
            <w:r>
              <w:rPr>
                <w:rFonts w:hint="eastAsia"/>
                <w:lang w:eastAsia="zh-CN"/>
              </w:rPr>
              <w:t>PPT</w:t>
            </w:r>
            <w:r>
              <w:rPr>
                <w:rFonts w:hint="eastAsia"/>
                <w:lang w:eastAsia="zh-CN"/>
              </w:rPr>
              <w:t>制作，</w:t>
            </w:r>
            <w:r>
              <w:rPr>
                <w:lang w:eastAsia="zh-CN"/>
              </w:rPr>
              <w:t>车牌识别</w:t>
            </w:r>
            <w:r>
              <w:rPr>
                <w:rFonts w:hint="eastAsia"/>
                <w:lang w:eastAsia="zh-CN"/>
              </w:rPr>
              <w:t>，</w:t>
            </w:r>
            <w:r>
              <w:rPr>
                <w:lang w:eastAsia="zh-CN"/>
              </w:rPr>
              <w:t>阅读</w:t>
            </w:r>
            <w:r w:rsidR="004A68A4">
              <w:rPr>
                <w:rFonts w:hint="eastAsia"/>
                <w:lang w:eastAsia="zh-CN"/>
              </w:rPr>
              <w:t>代码并且修改部分代码，收集相应实验数据</w:t>
            </w:r>
            <w:r>
              <w:rPr>
                <w:lang w:eastAsia="zh-CN"/>
              </w:rPr>
              <w:t>；</w:t>
            </w:r>
            <w:r w:rsidR="00B85981">
              <w:rPr>
                <w:rFonts w:hint="eastAsia"/>
                <w:lang w:eastAsia="zh-CN"/>
              </w:rPr>
              <w:t>优化图像识别的部分代码，</w:t>
            </w:r>
            <w:r>
              <w:rPr>
                <w:lang w:eastAsia="zh-CN"/>
              </w:rPr>
              <w:t>编写实验报告对应部分</w:t>
            </w:r>
            <w:r w:rsidR="004A68A4">
              <w:rPr>
                <w:rFonts w:hint="eastAsia"/>
                <w:lang w:eastAsia="zh-CN"/>
              </w:rPr>
              <w:t>。</w:t>
            </w:r>
          </w:p>
        </w:tc>
      </w:tr>
    </w:tbl>
    <w:p w14:paraId="1882A453" w14:textId="77777777" w:rsidR="00CA4577" w:rsidRDefault="00CA4577">
      <w:pPr>
        <w:spacing w:line="400" w:lineRule="exact"/>
        <w:ind w:firstLine="400"/>
        <w:rPr>
          <w:lang w:eastAsia="zh-CN"/>
        </w:rPr>
      </w:pPr>
    </w:p>
    <w:p w14:paraId="66E6D393" w14:textId="77777777" w:rsidR="00CA4577" w:rsidRDefault="00000000">
      <w:pPr>
        <w:spacing w:line="400" w:lineRule="exact"/>
        <w:rPr>
          <w:lang w:eastAsia="zh-CN"/>
        </w:rPr>
      </w:pPr>
      <w:r>
        <w:rPr>
          <w:lang w:eastAsia="zh-CN"/>
        </w:rPr>
        <w:br/>
      </w:r>
      <w:r>
        <w:rPr>
          <w:lang w:eastAsia="zh-CN"/>
        </w:rPr>
        <w:t>第</w:t>
      </w:r>
      <w:r>
        <w:rPr>
          <w:lang w:eastAsia="zh-CN"/>
        </w:rPr>
        <w:t>2</w:t>
      </w:r>
      <w:r>
        <w:rPr>
          <w:lang w:eastAsia="zh-CN"/>
        </w:rPr>
        <w:t>章</w:t>
      </w:r>
      <w:r>
        <w:rPr>
          <w:lang w:eastAsia="zh-CN"/>
        </w:rPr>
        <w:t xml:space="preserve"> </w:t>
      </w:r>
      <w:r>
        <w:rPr>
          <w:lang w:eastAsia="zh-CN"/>
        </w:rPr>
        <w:t>复杂软件工程问题的解决</w:t>
      </w:r>
    </w:p>
    <w:p w14:paraId="404F9CEC" w14:textId="77777777" w:rsidR="00CA4577" w:rsidRDefault="00000000">
      <w:pPr>
        <w:spacing w:line="400" w:lineRule="exact"/>
        <w:rPr>
          <w:lang w:eastAsia="zh-CN"/>
        </w:rPr>
      </w:pPr>
      <w:r>
        <w:rPr>
          <w:lang w:eastAsia="zh-CN"/>
        </w:rPr>
        <w:t xml:space="preserve">2.1 </w:t>
      </w:r>
      <w:r>
        <w:rPr>
          <w:lang w:eastAsia="zh-CN"/>
        </w:rPr>
        <w:t>系统分析和设计</w:t>
      </w:r>
    </w:p>
    <w:p w14:paraId="4943E080" w14:textId="77777777" w:rsidR="00CA4577" w:rsidRDefault="00000000">
      <w:pPr>
        <w:spacing w:line="400" w:lineRule="exact"/>
        <w:rPr>
          <w:lang w:eastAsia="zh-CN"/>
        </w:rPr>
      </w:pPr>
      <w:r>
        <w:rPr>
          <w:lang w:eastAsia="zh-CN"/>
        </w:rPr>
        <w:t xml:space="preserve">2.1.1 </w:t>
      </w:r>
      <w:r>
        <w:rPr>
          <w:lang w:eastAsia="zh-CN"/>
        </w:rPr>
        <w:t>车牌识别</w:t>
      </w:r>
    </w:p>
    <w:p w14:paraId="139EFE32" w14:textId="77777777" w:rsidR="00E07CAC" w:rsidRDefault="00000000">
      <w:pPr>
        <w:spacing w:line="400" w:lineRule="exact"/>
        <w:ind w:firstLine="400"/>
        <w:rPr>
          <w:lang w:eastAsia="zh-CN"/>
        </w:rPr>
      </w:pPr>
      <w:r w:rsidRPr="00E07CAC">
        <w:rPr>
          <w:b/>
          <w:bCs/>
          <w:lang w:eastAsia="zh-CN"/>
        </w:rPr>
        <w:t>【任务分析】</w:t>
      </w:r>
      <w:r>
        <w:rPr>
          <w:lang w:eastAsia="zh-CN"/>
        </w:rPr>
        <w:t>车牌识别的难点在于真实环境中的车牌区域往往被复杂背景干扰。为了从含有众多边缘与噪声的图像中准确定位车牌，需要一套稳健的图像处理流程。</w:t>
      </w:r>
    </w:p>
    <w:p w14:paraId="429EAA68" w14:textId="7322A849" w:rsidR="00E07CAC" w:rsidRDefault="00000000">
      <w:pPr>
        <w:spacing w:line="400" w:lineRule="exact"/>
        <w:ind w:firstLine="400"/>
        <w:rPr>
          <w:lang w:eastAsia="zh-CN"/>
        </w:rPr>
      </w:pPr>
      <w:r>
        <w:rPr>
          <w:b/>
          <w:lang w:eastAsia="zh-CN"/>
        </w:rPr>
        <w:t>【总体方案】</w:t>
      </w:r>
      <w:r>
        <w:rPr>
          <w:lang w:eastAsia="zh-CN"/>
        </w:rPr>
        <w:t>识别流程分为四个阶段：图像预处理</w:t>
      </w:r>
      <w:r>
        <w:rPr>
          <w:lang w:eastAsia="zh-CN"/>
        </w:rPr>
        <w:t xml:space="preserve"> → </w:t>
      </w:r>
      <w:r>
        <w:rPr>
          <w:lang w:eastAsia="zh-CN"/>
        </w:rPr>
        <w:t>车牌定位</w:t>
      </w:r>
      <w:r>
        <w:rPr>
          <w:lang w:eastAsia="zh-CN"/>
        </w:rPr>
        <w:t xml:space="preserve"> → </w:t>
      </w:r>
      <w:r>
        <w:rPr>
          <w:lang w:eastAsia="zh-CN"/>
        </w:rPr>
        <w:t>字符分割</w:t>
      </w:r>
      <w:r>
        <w:rPr>
          <w:lang w:eastAsia="zh-CN"/>
        </w:rPr>
        <w:t xml:space="preserve"> → </w:t>
      </w:r>
      <w:r>
        <w:rPr>
          <w:lang w:eastAsia="zh-CN"/>
        </w:rPr>
        <w:t>字符识别。其中预处理包括灰度化、高斯去噪、边缘提取和二值化；定位阶段通过形态学操作和</w:t>
      </w:r>
      <w:r>
        <w:rPr>
          <w:lang w:eastAsia="zh-CN"/>
        </w:rPr>
        <w:t xml:space="preserve"> SVM </w:t>
      </w:r>
      <w:r>
        <w:rPr>
          <w:lang w:eastAsia="zh-CN"/>
        </w:rPr>
        <w:t>判定锁定车牌区域；分割阶段提取单个字符；最后使用模板匹配识别字符。</w:t>
      </w:r>
    </w:p>
    <w:p w14:paraId="07D67E05" w14:textId="77777777" w:rsidR="00E07CAC" w:rsidRDefault="00000000">
      <w:pPr>
        <w:spacing w:line="400" w:lineRule="exact"/>
        <w:ind w:firstLine="400"/>
        <w:rPr>
          <w:lang w:eastAsia="zh-CN"/>
        </w:rPr>
      </w:pPr>
      <w:r>
        <w:rPr>
          <w:b/>
          <w:lang w:eastAsia="zh-CN"/>
        </w:rPr>
        <w:t>【车牌定位方案设计】</w:t>
      </w:r>
      <w:r>
        <w:rPr>
          <w:lang w:eastAsia="zh-CN"/>
        </w:rPr>
        <w:t>方案</w:t>
      </w:r>
      <w:proofErr w:type="gramStart"/>
      <w:r>
        <w:rPr>
          <w:lang w:eastAsia="zh-CN"/>
        </w:rPr>
        <w:t>一</w:t>
      </w:r>
      <w:proofErr w:type="gramEnd"/>
      <w:r>
        <w:rPr>
          <w:lang w:eastAsia="zh-CN"/>
        </w:rPr>
        <w:t>基于轮廓宽高比筛选候选区域，简单但易受干扰；方案二采用</w:t>
      </w:r>
      <w:proofErr w:type="gramStart"/>
      <w:r>
        <w:rPr>
          <w:lang w:eastAsia="zh-CN"/>
        </w:rPr>
        <w:t>预训练</w:t>
      </w:r>
      <w:proofErr w:type="gramEnd"/>
      <w:r>
        <w:rPr>
          <w:lang w:eastAsia="zh-CN"/>
        </w:rPr>
        <w:t xml:space="preserve"> SVM </w:t>
      </w:r>
      <w:r>
        <w:rPr>
          <w:lang w:eastAsia="zh-CN"/>
        </w:rPr>
        <w:t>模型对候选区域分类，大幅降低误检率。</w:t>
      </w:r>
    </w:p>
    <w:p w14:paraId="7D776D95" w14:textId="77777777" w:rsidR="00E07CAC" w:rsidRDefault="00000000">
      <w:pPr>
        <w:spacing w:line="400" w:lineRule="exact"/>
        <w:ind w:firstLine="400"/>
        <w:rPr>
          <w:lang w:eastAsia="zh-CN"/>
        </w:rPr>
      </w:pPr>
      <w:r>
        <w:rPr>
          <w:b/>
          <w:lang w:eastAsia="zh-CN"/>
        </w:rPr>
        <w:t>【字符识别方案】</w:t>
      </w:r>
      <w:r>
        <w:rPr>
          <w:lang w:eastAsia="zh-CN"/>
        </w:rPr>
        <w:t>采用模板匹配方法，将分割出的字符与模板库中的数字、字母和省份汉字进行匹配，选取匹配得分最高者作为输出。</w:t>
      </w:r>
    </w:p>
    <w:p w14:paraId="4C087560" w14:textId="72172871" w:rsidR="00CA4577" w:rsidRDefault="00000000">
      <w:pPr>
        <w:spacing w:line="400" w:lineRule="exact"/>
        <w:ind w:firstLine="400"/>
        <w:rPr>
          <w:lang w:eastAsia="zh-CN"/>
        </w:rPr>
      </w:pPr>
      <w:r>
        <w:rPr>
          <w:b/>
          <w:lang w:eastAsia="zh-CN"/>
        </w:rPr>
        <w:t>【测试样例】</w:t>
      </w:r>
      <w:r>
        <w:rPr>
          <w:lang w:eastAsia="zh-CN"/>
        </w:rPr>
        <w:t>实验使用两张真实场景照片（蓝牌</w:t>
      </w:r>
      <w:r>
        <w:rPr>
          <w:lang w:eastAsia="zh-CN"/>
        </w:rPr>
        <w:t xml:space="preserve"> GUA.jpg</w:t>
      </w:r>
      <w:r>
        <w:rPr>
          <w:lang w:eastAsia="zh-CN"/>
        </w:rPr>
        <w:t>、绿牌</w:t>
      </w:r>
      <w:r>
        <w:rPr>
          <w:lang w:eastAsia="zh-CN"/>
        </w:rPr>
        <w:t xml:space="preserve"> ADB.jpg</w:t>
      </w:r>
      <w:r>
        <w:rPr>
          <w:lang w:eastAsia="zh-CN"/>
        </w:rPr>
        <w:t>）进行验证。</w:t>
      </w:r>
    </w:p>
    <w:p w14:paraId="7B8BCCC5" w14:textId="267686A8" w:rsidR="00CA4577" w:rsidRDefault="00000000" w:rsidP="00E07CAC">
      <w:pPr>
        <w:jc w:val="center"/>
        <w:rPr>
          <w:sz w:val="21"/>
          <w:szCs w:val="21"/>
          <w:lang w:eastAsia="zh-CN"/>
        </w:rPr>
      </w:pPr>
      <w:r>
        <w:rPr>
          <w:sz w:val="21"/>
          <w:szCs w:val="21"/>
        </w:rPr>
        <w:t>图</w:t>
      </w:r>
      <w:r>
        <w:rPr>
          <w:sz w:val="21"/>
          <w:szCs w:val="21"/>
        </w:rPr>
        <w:t>1</w:t>
      </w:r>
      <w:r w:rsidR="007F5D9F">
        <w:rPr>
          <w:rFonts w:hint="eastAsia"/>
          <w:sz w:val="21"/>
          <w:szCs w:val="21"/>
          <w:lang w:eastAsia="zh-CN"/>
        </w:rPr>
        <w:t>,2</w:t>
      </w:r>
      <w:r>
        <w:rPr>
          <w:sz w:val="21"/>
          <w:szCs w:val="21"/>
        </w:rPr>
        <w:t xml:space="preserve"> </w:t>
      </w:r>
      <w:proofErr w:type="spellStart"/>
      <w:r>
        <w:rPr>
          <w:sz w:val="21"/>
          <w:szCs w:val="21"/>
        </w:rPr>
        <w:t>车牌识别结果示例</w:t>
      </w:r>
      <w:proofErr w:type="spellEnd"/>
    </w:p>
    <w:p w14:paraId="691CF797" w14:textId="36390137" w:rsidR="007F5D9F" w:rsidRDefault="007F5D9F" w:rsidP="00E07CAC">
      <w:pPr>
        <w:jc w:val="center"/>
        <w:rPr>
          <w:sz w:val="21"/>
          <w:szCs w:val="21"/>
          <w:lang w:eastAsia="zh-CN"/>
        </w:rPr>
      </w:pPr>
      <w:r w:rsidRPr="007F5D9F">
        <w:rPr>
          <w:noProof/>
          <w:sz w:val="21"/>
          <w:szCs w:val="21"/>
          <w:lang w:eastAsia="zh-CN"/>
        </w:rPr>
        <w:drawing>
          <wp:inline distT="0" distB="0" distL="0" distR="0" wp14:anchorId="4B6312BA" wp14:editId="32D2401D">
            <wp:extent cx="2156460" cy="2257044"/>
            <wp:effectExtent l="0" t="0" r="0" b="0"/>
            <wp:docPr id="554698665" name="图片 1" descr="绿色的汽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8665" name="图片 1" descr="绿色的汽车&#10;&#10;AI 生成的内容可能不正确。"/>
                    <pic:cNvPicPr/>
                  </pic:nvPicPr>
                  <pic:blipFill>
                    <a:blip r:embed="rId9"/>
                    <a:stretch>
                      <a:fillRect/>
                    </a:stretch>
                  </pic:blipFill>
                  <pic:spPr>
                    <a:xfrm>
                      <a:off x="0" y="0"/>
                      <a:ext cx="2162644" cy="2263517"/>
                    </a:xfrm>
                    <a:prstGeom prst="rect">
                      <a:avLst/>
                    </a:prstGeom>
                  </pic:spPr>
                </pic:pic>
              </a:graphicData>
            </a:graphic>
          </wp:inline>
        </w:drawing>
      </w:r>
      <w:r>
        <w:rPr>
          <w:noProof/>
        </w:rPr>
        <w:drawing>
          <wp:inline distT="0" distB="0" distL="114300" distR="114300" wp14:anchorId="43F065D5" wp14:editId="212338C9">
            <wp:extent cx="2597785" cy="2219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612381" cy="2231631"/>
                    </a:xfrm>
                    <a:prstGeom prst="rect">
                      <a:avLst/>
                    </a:prstGeom>
                  </pic:spPr>
                </pic:pic>
              </a:graphicData>
            </a:graphic>
          </wp:inline>
        </w:drawing>
      </w:r>
    </w:p>
    <w:p w14:paraId="4F5EBC89" w14:textId="04FF368C" w:rsidR="009A0844" w:rsidRPr="00E07CAC" w:rsidRDefault="009A0844" w:rsidP="00E07CAC">
      <w:pPr>
        <w:jc w:val="center"/>
        <w:rPr>
          <w:rFonts w:hint="eastAsia"/>
          <w:sz w:val="21"/>
          <w:szCs w:val="21"/>
          <w:lang w:eastAsia="zh-CN"/>
        </w:rPr>
      </w:pPr>
      <w:r w:rsidRPr="009A0844">
        <w:rPr>
          <w:sz w:val="21"/>
          <w:szCs w:val="21"/>
          <w:lang w:eastAsia="zh-CN"/>
        </w:rPr>
        <w:lastRenderedPageBreak/>
        <w:drawing>
          <wp:inline distT="0" distB="0" distL="0" distR="0" wp14:anchorId="4DDC5061" wp14:editId="180489EF">
            <wp:extent cx="3985605" cy="876376"/>
            <wp:effectExtent l="0" t="0" r="0" b="0"/>
            <wp:docPr id="59433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30808" name=""/>
                    <pic:cNvPicPr/>
                  </pic:nvPicPr>
                  <pic:blipFill>
                    <a:blip r:embed="rId11"/>
                    <a:stretch>
                      <a:fillRect/>
                    </a:stretch>
                  </pic:blipFill>
                  <pic:spPr>
                    <a:xfrm>
                      <a:off x="0" y="0"/>
                      <a:ext cx="3985605" cy="876376"/>
                    </a:xfrm>
                    <a:prstGeom prst="rect">
                      <a:avLst/>
                    </a:prstGeom>
                  </pic:spPr>
                </pic:pic>
              </a:graphicData>
            </a:graphic>
          </wp:inline>
        </w:drawing>
      </w:r>
    </w:p>
    <w:p w14:paraId="3D3BAD29" w14:textId="144EEADB" w:rsidR="00CA4577" w:rsidRDefault="00CA4577">
      <w:pPr>
        <w:jc w:val="center"/>
      </w:pPr>
    </w:p>
    <w:tbl>
      <w:tblPr>
        <w:tblStyle w:val="af4"/>
        <w:tblW w:w="0" w:type="auto"/>
        <w:tblLook w:val="04A0" w:firstRow="1" w:lastRow="0" w:firstColumn="1" w:lastColumn="0" w:noHBand="0" w:noVBand="1"/>
      </w:tblPr>
      <w:tblGrid>
        <w:gridCol w:w="4320"/>
        <w:gridCol w:w="4320"/>
      </w:tblGrid>
      <w:tr w:rsidR="00CA4577" w14:paraId="13AE5529" w14:textId="77777777">
        <w:tc>
          <w:tcPr>
            <w:tcW w:w="4320" w:type="dxa"/>
          </w:tcPr>
          <w:p w14:paraId="356EC0A8" w14:textId="77777777" w:rsidR="00CA4577" w:rsidRDefault="00000000">
            <w:pPr>
              <w:spacing w:after="0" w:line="400" w:lineRule="exact"/>
            </w:pPr>
            <w:proofErr w:type="spellStart"/>
            <w:r>
              <w:t>步骤</w:t>
            </w:r>
            <w:proofErr w:type="spellEnd"/>
          </w:p>
        </w:tc>
        <w:tc>
          <w:tcPr>
            <w:tcW w:w="4320" w:type="dxa"/>
          </w:tcPr>
          <w:p w14:paraId="74E1C0CC" w14:textId="77777777" w:rsidR="00CA4577" w:rsidRDefault="00000000">
            <w:pPr>
              <w:spacing w:after="0" w:line="400" w:lineRule="exact"/>
            </w:pPr>
            <w:proofErr w:type="spellStart"/>
            <w:r>
              <w:t>作用</w:t>
            </w:r>
            <w:proofErr w:type="spellEnd"/>
          </w:p>
        </w:tc>
      </w:tr>
      <w:tr w:rsidR="00CA4577" w14:paraId="6C6DA8C2" w14:textId="77777777">
        <w:tc>
          <w:tcPr>
            <w:tcW w:w="4320" w:type="dxa"/>
          </w:tcPr>
          <w:p w14:paraId="2205D3E6" w14:textId="77777777" w:rsidR="00CA4577" w:rsidRDefault="00000000">
            <w:pPr>
              <w:spacing w:after="0" w:line="400" w:lineRule="exact"/>
            </w:pPr>
            <w:proofErr w:type="spellStart"/>
            <w:r>
              <w:t>灰度化与高斯去噪</w:t>
            </w:r>
            <w:proofErr w:type="spellEnd"/>
          </w:p>
        </w:tc>
        <w:tc>
          <w:tcPr>
            <w:tcW w:w="4320" w:type="dxa"/>
          </w:tcPr>
          <w:p w14:paraId="549ED567" w14:textId="77777777" w:rsidR="00CA4577" w:rsidRDefault="00000000">
            <w:pPr>
              <w:spacing w:after="0" w:line="400" w:lineRule="exact"/>
              <w:rPr>
                <w:lang w:eastAsia="zh-CN"/>
              </w:rPr>
            </w:pPr>
            <w:r>
              <w:rPr>
                <w:lang w:eastAsia="zh-CN"/>
              </w:rPr>
              <w:t>将</w:t>
            </w:r>
            <w:r>
              <w:rPr>
                <w:lang w:eastAsia="zh-CN"/>
              </w:rPr>
              <w:t xml:space="preserve"> RGB </w:t>
            </w:r>
            <w:r>
              <w:rPr>
                <w:lang w:eastAsia="zh-CN"/>
              </w:rPr>
              <w:t>图转换为灰度并平滑噪声，为边缘检测打基础</w:t>
            </w:r>
          </w:p>
        </w:tc>
      </w:tr>
      <w:tr w:rsidR="00CA4577" w14:paraId="4BCA9A93" w14:textId="77777777">
        <w:tc>
          <w:tcPr>
            <w:tcW w:w="4320" w:type="dxa"/>
          </w:tcPr>
          <w:p w14:paraId="45EFFA3C" w14:textId="77777777" w:rsidR="00CA4577" w:rsidRDefault="00000000">
            <w:pPr>
              <w:spacing w:after="0" w:line="400" w:lineRule="exact"/>
            </w:pPr>
            <w:r>
              <w:t xml:space="preserve">Sobel </w:t>
            </w:r>
            <w:proofErr w:type="spellStart"/>
            <w:r>
              <w:t>边缘提取</w:t>
            </w:r>
            <w:proofErr w:type="spellEnd"/>
          </w:p>
        </w:tc>
        <w:tc>
          <w:tcPr>
            <w:tcW w:w="4320" w:type="dxa"/>
          </w:tcPr>
          <w:p w14:paraId="225FAF08" w14:textId="77777777" w:rsidR="00CA4577" w:rsidRDefault="00000000">
            <w:pPr>
              <w:spacing w:after="0" w:line="400" w:lineRule="exact"/>
              <w:rPr>
                <w:lang w:eastAsia="zh-CN"/>
              </w:rPr>
            </w:pPr>
            <w:r>
              <w:rPr>
                <w:lang w:eastAsia="zh-CN"/>
              </w:rPr>
              <w:t>提取水平方向梯度，突出车牌字符的竖直边缘</w:t>
            </w:r>
          </w:p>
        </w:tc>
      </w:tr>
      <w:tr w:rsidR="00CA4577" w14:paraId="58CAF457" w14:textId="77777777">
        <w:tc>
          <w:tcPr>
            <w:tcW w:w="4320" w:type="dxa"/>
          </w:tcPr>
          <w:p w14:paraId="3698DCFC" w14:textId="72DEBBA0" w:rsidR="00CA4577" w:rsidRDefault="00000000">
            <w:pPr>
              <w:spacing w:after="0" w:line="400" w:lineRule="exact"/>
            </w:pPr>
            <w:proofErr w:type="spellStart"/>
            <w:r>
              <w:t>阈值</w:t>
            </w:r>
            <w:proofErr w:type="spellEnd"/>
            <w:r w:rsidR="00EC2A13">
              <w:rPr>
                <w:rFonts w:hint="eastAsia"/>
                <w:lang w:eastAsia="zh-CN"/>
              </w:rPr>
              <w:t>处理</w:t>
            </w:r>
            <w:proofErr w:type="spellStart"/>
            <w:proofErr w:type="gramStart"/>
            <w:r>
              <w:t>二值化</w:t>
            </w:r>
            <w:proofErr w:type="spellEnd"/>
            <w:proofErr w:type="gramEnd"/>
          </w:p>
        </w:tc>
        <w:tc>
          <w:tcPr>
            <w:tcW w:w="4320" w:type="dxa"/>
          </w:tcPr>
          <w:p w14:paraId="21627263" w14:textId="77777777" w:rsidR="00CA4577" w:rsidRDefault="00000000">
            <w:pPr>
              <w:spacing w:after="0" w:line="400" w:lineRule="exact"/>
              <w:rPr>
                <w:lang w:eastAsia="zh-CN"/>
              </w:rPr>
            </w:pPr>
            <w:r>
              <w:rPr>
                <w:lang w:eastAsia="zh-CN"/>
              </w:rPr>
              <w:t>自适应阈值获取二值图像，区分前景与背景</w:t>
            </w:r>
          </w:p>
        </w:tc>
      </w:tr>
      <w:tr w:rsidR="00CA4577" w14:paraId="3A0B0751" w14:textId="77777777">
        <w:tc>
          <w:tcPr>
            <w:tcW w:w="4320" w:type="dxa"/>
          </w:tcPr>
          <w:p w14:paraId="7D0C862B" w14:textId="77777777" w:rsidR="00CA4577" w:rsidRDefault="00000000">
            <w:pPr>
              <w:spacing w:after="0" w:line="400" w:lineRule="exact"/>
              <w:rPr>
                <w:lang w:eastAsia="zh-CN"/>
              </w:rPr>
            </w:pPr>
            <w:r>
              <w:rPr>
                <w:lang w:eastAsia="zh-CN"/>
              </w:rPr>
              <w:t>形态学闭运算与开运算</w:t>
            </w:r>
          </w:p>
        </w:tc>
        <w:tc>
          <w:tcPr>
            <w:tcW w:w="4320" w:type="dxa"/>
          </w:tcPr>
          <w:p w14:paraId="64841448" w14:textId="77777777" w:rsidR="00CA4577" w:rsidRDefault="00000000">
            <w:pPr>
              <w:spacing w:after="0" w:line="400" w:lineRule="exact"/>
              <w:rPr>
                <w:lang w:eastAsia="zh-CN"/>
              </w:rPr>
            </w:pPr>
            <w:r>
              <w:rPr>
                <w:lang w:eastAsia="zh-CN"/>
              </w:rPr>
              <w:t>闭运算连接字符形成整体，开运算去除竖向噪声</w:t>
            </w:r>
          </w:p>
        </w:tc>
      </w:tr>
      <w:tr w:rsidR="00CA4577" w14:paraId="0B6AF057" w14:textId="77777777">
        <w:tc>
          <w:tcPr>
            <w:tcW w:w="4320" w:type="dxa"/>
          </w:tcPr>
          <w:p w14:paraId="54247D40" w14:textId="77777777" w:rsidR="00CA4577" w:rsidRDefault="00000000">
            <w:pPr>
              <w:spacing w:after="0" w:line="400" w:lineRule="exact"/>
            </w:pPr>
            <w:r>
              <w:t xml:space="preserve">SVM </w:t>
            </w:r>
            <w:proofErr w:type="spellStart"/>
            <w:r>
              <w:t>判定</w:t>
            </w:r>
            <w:proofErr w:type="spellEnd"/>
          </w:p>
        </w:tc>
        <w:tc>
          <w:tcPr>
            <w:tcW w:w="4320" w:type="dxa"/>
          </w:tcPr>
          <w:p w14:paraId="16E5DD64" w14:textId="77777777" w:rsidR="00CA4577" w:rsidRDefault="00000000">
            <w:pPr>
              <w:spacing w:after="0" w:line="400" w:lineRule="exact"/>
              <w:rPr>
                <w:lang w:eastAsia="zh-CN"/>
              </w:rPr>
            </w:pPr>
            <w:r>
              <w:rPr>
                <w:lang w:eastAsia="zh-CN"/>
              </w:rPr>
              <w:t>将候选区域缩放并展开为特征向量，使用</w:t>
            </w:r>
            <w:proofErr w:type="gramStart"/>
            <w:r>
              <w:rPr>
                <w:lang w:eastAsia="zh-CN"/>
              </w:rPr>
              <w:t>预训练</w:t>
            </w:r>
            <w:proofErr w:type="gramEnd"/>
            <w:r>
              <w:rPr>
                <w:lang w:eastAsia="zh-CN"/>
              </w:rPr>
              <w:t xml:space="preserve"> SVM </w:t>
            </w:r>
            <w:r>
              <w:rPr>
                <w:lang w:eastAsia="zh-CN"/>
              </w:rPr>
              <w:t>模型判断是否为车牌</w:t>
            </w:r>
          </w:p>
        </w:tc>
      </w:tr>
      <w:tr w:rsidR="00CA4577" w14:paraId="66BFA0B5" w14:textId="77777777">
        <w:tc>
          <w:tcPr>
            <w:tcW w:w="4320" w:type="dxa"/>
          </w:tcPr>
          <w:p w14:paraId="2092F720" w14:textId="77777777" w:rsidR="00CA4577" w:rsidRDefault="00000000">
            <w:pPr>
              <w:spacing w:after="0" w:line="400" w:lineRule="exact"/>
            </w:pPr>
            <w:proofErr w:type="spellStart"/>
            <w:r>
              <w:t>字符分割与模板匹配</w:t>
            </w:r>
            <w:proofErr w:type="spellEnd"/>
          </w:p>
        </w:tc>
        <w:tc>
          <w:tcPr>
            <w:tcW w:w="4320" w:type="dxa"/>
          </w:tcPr>
          <w:p w14:paraId="411F3EF9" w14:textId="77777777" w:rsidR="00CA4577" w:rsidRDefault="00000000">
            <w:pPr>
              <w:spacing w:after="0" w:line="400" w:lineRule="exact"/>
              <w:rPr>
                <w:lang w:eastAsia="zh-CN"/>
              </w:rPr>
            </w:pPr>
            <w:r>
              <w:rPr>
                <w:lang w:eastAsia="zh-CN"/>
              </w:rPr>
              <w:t>按</w:t>
            </w:r>
            <w:r>
              <w:rPr>
                <w:lang w:eastAsia="zh-CN"/>
              </w:rPr>
              <w:t xml:space="preserve"> x </w:t>
            </w:r>
            <w:r>
              <w:rPr>
                <w:lang w:eastAsia="zh-CN"/>
              </w:rPr>
              <w:t>坐标排序分割字符，并与模板逐一匹配输出结果</w:t>
            </w:r>
          </w:p>
        </w:tc>
      </w:tr>
    </w:tbl>
    <w:p w14:paraId="3266F9AE" w14:textId="77777777" w:rsidR="009A0844" w:rsidRDefault="009A0844">
      <w:pPr>
        <w:spacing w:line="400" w:lineRule="exact"/>
        <w:rPr>
          <w:rFonts w:hint="eastAsia"/>
          <w:lang w:eastAsia="zh-CN"/>
        </w:rPr>
      </w:pPr>
    </w:p>
    <w:p w14:paraId="6085402E" w14:textId="2218F475" w:rsidR="00CA4577" w:rsidRDefault="00000000">
      <w:pPr>
        <w:spacing w:line="400" w:lineRule="exact"/>
        <w:rPr>
          <w:lang w:eastAsia="zh-CN"/>
        </w:rPr>
      </w:pPr>
      <w:r>
        <w:rPr>
          <w:lang w:eastAsia="zh-CN"/>
        </w:rPr>
        <w:t xml:space="preserve">2.1.2 </w:t>
      </w:r>
      <w:r>
        <w:rPr>
          <w:lang w:eastAsia="zh-CN"/>
        </w:rPr>
        <w:t>图像分类</w:t>
      </w:r>
    </w:p>
    <w:p w14:paraId="093A341E" w14:textId="77777777" w:rsidR="00EC2A13" w:rsidRDefault="00000000">
      <w:pPr>
        <w:spacing w:line="400" w:lineRule="exact"/>
        <w:ind w:firstLine="400"/>
        <w:rPr>
          <w:lang w:eastAsia="zh-CN"/>
        </w:rPr>
      </w:pPr>
      <w:r>
        <w:rPr>
          <w:lang w:eastAsia="zh-CN"/>
        </w:rPr>
        <w:t>图像分类部分包含三个实验：鸢尾花三分类、猫狗二分类和</w:t>
      </w:r>
      <w:r>
        <w:rPr>
          <w:lang w:eastAsia="zh-CN"/>
        </w:rPr>
        <w:t xml:space="preserve"> MNIST </w:t>
      </w:r>
      <w:r>
        <w:rPr>
          <w:lang w:eastAsia="zh-CN"/>
        </w:rPr>
        <w:t>手写数字识别。以下简要分析每个实验的任务特点与网络结构设计</w:t>
      </w:r>
      <w:r w:rsidR="00EC2A13">
        <w:rPr>
          <w:rFonts w:hint="eastAsia"/>
          <w:lang w:eastAsia="zh-CN"/>
        </w:rPr>
        <w:t>。</w:t>
      </w:r>
    </w:p>
    <w:p w14:paraId="56BE3157" w14:textId="517ED18F" w:rsidR="00EC2A13" w:rsidRDefault="00000000">
      <w:pPr>
        <w:spacing w:line="400" w:lineRule="exact"/>
        <w:ind w:firstLine="400"/>
        <w:rPr>
          <w:lang w:eastAsia="zh-CN"/>
        </w:rPr>
      </w:pPr>
      <w:r>
        <w:rPr>
          <w:b/>
          <w:lang w:eastAsia="zh-CN"/>
        </w:rPr>
        <w:t>【鸢尾花分类】</w:t>
      </w:r>
      <w:r>
        <w:rPr>
          <w:lang w:eastAsia="zh-CN"/>
        </w:rPr>
        <w:t>使用</w:t>
      </w:r>
      <w:r>
        <w:rPr>
          <w:lang w:eastAsia="zh-CN"/>
        </w:rPr>
        <w:t xml:space="preserve"> BP </w:t>
      </w:r>
      <w:r>
        <w:rPr>
          <w:lang w:eastAsia="zh-CN"/>
        </w:rPr>
        <w:t>神经网络实现三分类，输入层</w:t>
      </w:r>
      <w:r>
        <w:rPr>
          <w:lang w:eastAsia="zh-CN"/>
        </w:rPr>
        <w:t xml:space="preserve"> 4 </w:t>
      </w:r>
      <w:proofErr w:type="gramStart"/>
      <w:r>
        <w:rPr>
          <w:lang w:eastAsia="zh-CN"/>
        </w:rPr>
        <w:t>个</w:t>
      </w:r>
      <w:proofErr w:type="gramEnd"/>
      <w:r>
        <w:rPr>
          <w:lang w:eastAsia="zh-CN"/>
        </w:rPr>
        <w:t>特征，隐藏层</w:t>
      </w:r>
      <w:r>
        <w:rPr>
          <w:lang w:eastAsia="zh-CN"/>
        </w:rPr>
        <w:t xml:space="preserve"> 20 </w:t>
      </w:r>
      <w:proofErr w:type="gramStart"/>
      <w:r>
        <w:rPr>
          <w:lang w:eastAsia="zh-CN"/>
        </w:rPr>
        <w:t>个</w:t>
      </w:r>
      <w:proofErr w:type="gramEnd"/>
      <w:r>
        <w:rPr>
          <w:lang w:eastAsia="zh-CN"/>
        </w:rPr>
        <w:t>神经元，输出层</w:t>
      </w:r>
      <w:r>
        <w:rPr>
          <w:lang w:eastAsia="zh-CN"/>
        </w:rPr>
        <w:t xml:space="preserve"> 3 </w:t>
      </w:r>
      <w:proofErr w:type="gramStart"/>
      <w:r>
        <w:rPr>
          <w:lang w:eastAsia="zh-CN"/>
        </w:rPr>
        <w:t>个</w:t>
      </w:r>
      <w:proofErr w:type="gramEnd"/>
      <w:r>
        <w:rPr>
          <w:lang w:eastAsia="zh-CN"/>
        </w:rPr>
        <w:t>节点。实验逐步引入</w:t>
      </w:r>
      <w:r>
        <w:rPr>
          <w:lang w:eastAsia="zh-CN"/>
        </w:rPr>
        <w:t xml:space="preserve"> </w:t>
      </w:r>
      <w:proofErr w:type="spellStart"/>
      <w:r>
        <w:rPr>
          <w:lang w:eastAsia="zh-CN"/>
        </w:rPr>
        <w:t>DataLoader</w:t>
      </w:r>
      <w:proofErr w:type="spellEnd"/>
      <w:r>
        <w:rPr>
          <w:lang w:eastAsia="zh-CN"/>
        </w:rPr>
        <w:t>、训练</w:t>
      </w:r>
      <w:r>
        <w:rPr>
          <w:lang w:eastAsia="zh-CN"/>
        </w:rPr>
        <w:t>/</w:t>
      </w:r>
      <w:r>
        <w:rPr>
          <w:lang w:eastAsia="zh-CN"/>
        </w:rPr>
        <w:t>测试集划分和</w:t>
      </w:r>
      <w:r>
        <w:rPr>
          <w:lang w:eastAsia="zh-CN"/>
        </w:rPr>
        <w:t xml:space="preserve"> GPU </w:t>
      </w:r>
      <w:r>
        <w:rPr>
          <w:lang w:eastAsia="zh-CN"/>
        </w:rPr>
        <w:t>加速。</w:t>
      </w:r>
    </w:p>
    <w:p w14:paraId="5A5D41B8" w14:textId="77777777" w:rsidR="00EC2A13" w:rsidRDefault="00000000">
      <w:pPr>
        <w:spacing w:line="400" w:lineRule="exact"/>
        <w:ind w:firstLine="400"/>
        <w:rPr>
          <w:lang w:eastAsia="zh-CN"/>
        </w:rPr>
      </w:pPr>
      <w:r>
        <w:rPr>
          <w:b/>
          <w:lang w:eastAsia="zh-CN"/>
        </w:rPr>
        <w:t>【猫狗分类】</w:t>
      </w:r>
      <w:r>
        <w:rPr>
          <w:lang w:eastAsia="zh-CN"/>
        </w:rPr>
        <w:t>依次尝试浅层</w:t>
      </w:r>
      <w:r>
        <w:rPr>
          <w:lang w:eastAsia="zh-CN"/>
        </w:rPr>
        <w:t xml:space="preserve"> CNN</w:t>
      </w:r>
      <w:r>
        <w:rPr>
          <w:lang w:eastAsia="zh-CN"/>
        </w:rPr>
        <w:t>、自定义</w:t>
      </w:r>
      <w:r>
        <w:rPr>
          <w:lang w:eastAsia="zh-CN"/>
        </w:rPr>
        <w:t xml:space="preserve"> VGG16 </w:t>
      </w:r>
      <w:r>
        <w:rPr>
          <w:lang w:eastAsia="zh-CN"/>
        </w:rPr>
        <w:t>和</w:t>
      </w:r>
      <w:proofErr w:type="gramStart"/>
      <w:r>
        <w:rPr>
          <w:lang w:eastAsia="zh-CN"/>
        </w:rPr>
        <w:t>预训练</w:t>
      </w:r>
      <w:proofErr w:type="gramEnd"/>
      <w:r>
        <w:rPr>
          <w:lang w:eastAsia="zh-CN"/>
        </w:rPr>
        <w:t xml:space="preserve"> VGG16 </w:t>
      </w:r>
      <w:r>
        <w:rPr>
          <w:lang w:eastAsia="zh-CN"/>
        </w:rPr>
        <w:t>迁移学习三种方案，比较不同模型与训练策略对二分类效果的影响。</w:t>
      </w:r>
    </w:p>
    <w:p w14:paraId="72FC0B49" w14:textId="46AF1B4B" w:rsidR="00CA4577" w:rsidRDefault="00000000">
      <w:pPr>
        <w:spacing w:line="400" w:lineRule="exact"/>
        <w:ind w:firstLine="400"/>
        <w:rPr>
          <w:lang w:eastAsia="zh-CN"/>
        </w:rPr>
      </w:pPr>
      <w:r>
        <w:rPr>
          <w:b/>
          <w:lang w:eastAsia="zh-CN"/>
        </w:rPr>
        <w:t>【</w:t>
      </w:r>
      <w:r>
        <w:rPr>
          <w:b/>
          <w:lang w:eastAsia="zh-CN"/>
        </w:rPr>
        <w:t xml:space="preserve">MNIST </w:t>
      </w:r>
      <w:r>
        <w:rPr>
          <w:b/>
          <w:lang w:eastAsia="zh-CN"/>
        </w:rPr>
        <w:t>手写数字识别】</w:t>
      </w:r>
      <w:r>
        <w:rPr>
          <w:lang w:eastAsia="zh-CN"/>
        </w:rPr>
        <w:t>构建含两层卷积和全连接分类器的</w:t>
      </w:r>
      <w:r>
        <w:rPr>
          <w:lang w:eastAsia="zh-CN"/>
        </w:rPr>
        <w:t xml:space="preserve"> CNN</w:t>
      </w:r>
      <w:r>
        <w:rPr>
          <w:lang w:eastAsia="zh-CN"/>
        </w:rPr>
        <w:t>，应用</w:t>
      </w:r>
      <w:r>
        <w:rPr>
          <w:lang w:eastAsia="zh-CN"/>
        </w:rPr>
        <w:t xml:space="preserve"> Dropout </w:t>
      </w:r>
      <w:r>
        <w:rPr>
          <w:lang w:eastAsia="zh-CN"/>
        </w:rPr>
        <w:t>正则化，完成对</w:t>
      </w:r>
      <w:r>
        <w:rPr>
          <w:lang w:eastAsia="zh-CN"/>
        </w:rPr>
        <w:t xml:space="preserve"> 0~9 </w:t>
      </w:r>
      <w:r>
        <w:rPr>
          <w:lang w:eastAsia="zh-CN"/>
        </w:rPr>
        <w:t>数字的十分类任务。</w:t>
      </w:r>
    </w:p>
    <w:p w14:paraId="7DB77BE7" w14:textId="77777777" w:rsidR="00EC2A13" w:rsidRDefault="00EC2A13">
      <w:pPr>
        <w:spacing w:line="400" w:lineRule="exact"/>
        <w:rPr>
          <w:lang w:eastAsia="zh-CN"/>
        </w:rPr>
      </w:pPr>
    </w:p>
    <w:p w14:paraId="4A49E2E9" w14:textId="12C3D462" w:rsidR="00CA4577" w:rsidRDefault="00000000">
      <w:pPr>
        <w:spacing w:line="400" w:lineRule="exact"/>
        <w:rPr>
          <w:lang w:eastAsia="zh-CN"/>
        </w:rPr>
      </w:pPr>
      <w:r>
        <w:rPr>
          <w:lang w:eastAsia="zh-CN"/>
        </w:rPr>
        <w:t xml:space="preserve">2.2 </w:t>
      </w:r>
      <w:r>
        <w:rPr>
          <w:lang w:eastAsia="zh-CN"/>
        </w:rPr>
        <w:t>编码和测试</w:t>
      </w:r>
    </w:p>
    <w:p w14:paraId="0F92D3FF" w14:textId="77777777" w:rsidR="00CA4577" w:rsidRDefault="00000000">
      <w:pPr>
        <w:spacing w:line="400" w:lineRule="exact"/>
        <w:rPr>
          <w:lang w:eastAsia="zh-CN"/>
        </w:rPr>
      </w:pPr>
      <w:r>
        <w:rPr>
          <w:lang w:eastAsia="zh-CN"/>
        </w:rPr>
        <w:t xml:space="preserve">2.2.1 </w:t>
      </w:r>
      <w:r>
        <w:rPr>
          <w:lang w:eastAsia="zh-CN"/>
        </w:rPr>
        <w:t>车牌识别</w:t>
      </w:r>
      <w:r>
        <w:rPr>
          <w:lang w:eastAsia="zh-CN"/>
        </w:rPr>
        <w:t>——</w:t>
      </w:r>
      <w:r>
        <w:rPr>
          <w:lang w:eastAsia="zh-CN"/>
        </w:rPr>
        <w:t>代码实现与测试</w:t>
      </w:r>
    </w:p>
    <w:p w14:paraId="17EC613A" w14:textId="77777777" w:rsidR="009A0844" w:rsidRPr="009A0844" w:rsidRDefault="009A0844" w:rsidP="009A0844">
      <w:pPr>
        <w:spacing w:line="400" w:lineRule="exact"/>
        <w:ind w:firstLine="400"/>
        <w:rPr>
          <w:lang w:eastAsia="zh-CN"/>
        </w:rPr>
      </w:pPr>
      <w:r w:rsidRPr="009A0844">
        <w:rPr>
          <w:lang w:eastAsia="zh-CN"/>
        </w:rPr>
        <w:t>在新能源车牌识别实验中，原程序主要按照普通蓝牌的处理方式进行识别，流程依赖边缘检测、轮廓筛选和模板匹配。最初测试绿牌</w:t>
      </w:r>
      <w:r w:rsidRPr="009A0844">
        <w:rPr>
          <w:lang w:eastAsia="zh-CN"/>
        </w:rPr>
        <w:t> ADB.jpg </w:t>
      </w:r>
      <w:r w:rsidRPr="009A0844">
        <w:rPr>
          <w:lang w:eastAsia="zh-CN"/>
        </w:rPr>
        <w:t>时，由于新能源车牌为</w:t>
      </w:r>
      <w:r w:rsidRPr="009A0844">
        <w:rPr>
          <w:lang w:eastAsia="zh-CN"/>
        </w:rPr>
        <w:t xml:space="preserve"> 8 </w:t>
      </w:r>
      <w:r w:rsidRPr="009A0844">
        <w:rPr>
          <w:lang w:eastAsia="zh-CN"/>
        </w:rPr>
        <w:t>位字符，且车牌中存在分隔点，原来的字符分割方法无法稳定得到正确字符，出现了识别不完整或无法正确识别的情况。</w:t>
      </w:r>
    </w:p>
    <w:p w14:paraId="625AAAE9" w14:textId="77777777" w:rsidR="009A0844" w:rsidRPr="009A0844" w:rsidRDefault="009A0844" w:rsidP="009A0844">
      <w:pPr>
        <w:spacing w:line="400" w:lineRule="exact"/>
        <w:ind w:firstLine="400"/>
        <w:rPr>
          <w:lang w:eastAsia="zh-CN"/>
        </w:rPr>
      </w:pPr>
      <w:r w:rsidRPr="009A0844">
        <w:rPr>
          <w:lang w:eastAsia="zh-CN"/>
        </w:rPr>
        <w:t>针对这一问题，我们首先在车牌定位阶段加入了</w:t>
      </w:r>
      <w:r w:rsidRPr="009A0844">
        <w:rPr>
          <w:lang w:eastAsia="zh-CN"/>
        </w:rPr>
        <w:t xml:space="preserve"> HSV </w:t>
      </w:r>
      <w:r w:rsidRPr="009A0844">
        <w:rPr>
          <w:lang w:eastAsia="zh-CN"/>
        </w:rPr>
        <w:t>颜色筛选，根据新能源车牌的绿色特征优先定位车牌区域。随后，在字符分割阶段加入垂直投影方法，通过统计每一列的前景像素来切分字符，并过滤第</w:t>
      </w:r>
      <w:r w:rsidRPr="009A0844">
        <w:rPr>
          <w:lang w:eastAsia="zh-CN"/>
        </w:rPr>
        <w:t xml:space="preserve"> 2 </w:t>
      </w:r>
      <w:r w:rsidRPr="009A0844">
        <w:rPr>
          <w:lang w:eastAsia="zh-CN"/>
        </w:rPr>
        <w:t>位后的分隔点，避免把分隔点当作字符。经过这一步后，程序已经能够识别出</w:t>
      </w:r>
      <w:r w:rsidRPr="009A0844">
        <w:rPr>
          <w:lang w:eastAsia="zh-CN"/>
        </w:rPr>
        <w:t xml:space="preserve"> 8 </w:t>
      </w:r>
      <w:r w:rsidRPr="009A0844">
        <w:rPr>
          <w:lang w:eastAsia="zh-CN"/>
        </w:rPr>
        <w:t>位车牌，但仍出现了识别错误，例如最后两位数字</w:t>
      </w:r>
      <w:r w:rsidRPr="009A0844">
        <w:rPr>
          <w:lang w:eastAsia="zh-CN"/>
        </w:rPr>
        <w:t> 66 </w:t>
      </w:r>
      <w:r w:rsidRPr="009A0844">
        <w:rPr>
          <w:lang w:eastAsia="zh-CN"/>
        </w:rPr>
        <w:t>被误识别为字母</w:t>
      </w:r>
      <w:r w:rsidRPr="009A0844">
        <w:rPr>
          <w:lang w:eastAsia="zh-CN"/>
        </w:rPr>
        <w:t> GG</w:t>
      </w:r>
      <w:r w:rsidRPr="009A0844">
        <w:rPr>
          <w:lang w:eastAsia="zh-CN"/>
        </w:rPr>
        <w:t>，输出结果类似</w:t>
      </w:r>
      <w:r w:rsidRPr="009A0844">
        <w:rPr>
          <w:lang w:eastAsia="zh-CN"/>
        </w:rPr>
        <w:t> </w:t>
      </w:r>
      <w:r w:rsidRPr="009A0844">
        <w:rPr>
          <w:lang w:eastAsia="zh-CN"/>
        </w:rPr>
        <w:t>皖</w:t>
      </w:r>
      <w:r w:rsidRPr="009A0844">
        <w:rPr>
          <w:lang w:eastAsia="zh-CN"/>
        </w:rPr>
        <w:t>ADB45GG</w:t>
      </w:r>
      <w:r w:rsidRPr="009A0844">
        <w:rPr>
          <w:lang w:eastAsia="zh-CN"/>
        </w:rPr>
        <w:t>。</w:t>
      </w:r>
    </w:p>
    <w:p w14:paraId="4B5B995D" w14:textId="77777777" w:rsidR="009A0844" w:rsidRDefault="009A0844" w:rsidP="009A0844">
      <w:pPr>
        <w:spacing w:line="400" w:lineRule="exact"/>
        <w:ind w:firstLine="400"/>
        <w:rPr>
          <w:lang w:eastAsia="zh-CN"/>
        </w:rPr>
      </w:pPr>
      <w:r w:rsidRPr="009A0844">
        <w:rPr>
          <w:lang w:eastAsia="zh-CN"/>
        </w:rPr>
        <w:t>继续分析后发现，错误主要发生在模板匹配阶段。数字</w:t>
      </w:r>
      <w:r w:rsidRPr="009A0844">
        <w:rPr>
          <w:lang w:eastAsia="zh-CN"/>
        </w:rPr>
        <w:t> 6 </w:t>
      </w:r>
      <w:r w:rsidRPr="009A0844">
        <w:rPr>
          <w:lang w:eastAsia="zh-CN"/>
        </w:rPr>
        <w:t>与字母</w:t>
      </w:r>
      <w:r w:rsidRPr="009A0844">
        <w:rPr>
          <w:lang w:eastAsia="zh-CN"/>
        </w:rPr>
        <w:t> G</w:t>
      </w:r>
      <w:r w:rsidRPr="009A0844">
        <w:rPr>
          <w:lang w:eastAsia="zh-CN"/>
        </w:rPr>
        <w:t>、数字</w:t>
      </w:r>
      <w:r w:rsidRPr="009A0844">
        <w:rPr>
          <w:lang w:eastAsia="zh-CN"/>
        </w:rPr>
        <w:t> 5 </w:t>
      </w:r>
      <w:r w:rsidRPr="009A0844">
        <w:rPr>
          <w:lang w:eastAsia="zh-CN"/>
        </w:rPr>
        <w:t>的形状较为相似，如果所有数字和字母模板都参与匹配，就容易造成误判。因此我们根据新能源车牌的字符位置规律，对模板匹配范围进行了限制：第</w:t>
      </w:r>
      <w:r w:rsidRPr="009A0844">
        <w:rPr>
          <w:lang w:eastAsia="zh-CN"/>
        </w:rPr>
        <w:t xml:space="preserve"> 1 </w:t>
      </w:r>
      <w:r w:rsidRPr="009A0844">
        <w:rPr>
          <w:lang w:eastAsia="zh-CN"/>
        </w:rPr>
        <w:t>位匹配省份汉字，第</w:t>
      </w:r>
      <w:r w:rsidRPr="009A0844">
        <w:rPr>
          <w:lang w:eastAsia="zh-CN"/>
        </w:rPr>
        <w:t xml:space="preserve"> 2 </w:t>
      </w:r>
      <w:r w:rsidRPr="009A0844">
        <w:rPr>
          <w:lang w:eastAsia="zh-CN"/>
        </w:rPr>
        <w:t>位匹配字母，新能源</w:t>
      </w:r>
      <w:r w:rsidRPr="009A0844">
        <w:rPr>
          <w:lang w:eastAsia="zh-CN"/>
        </w:rPr>
        <w:t xml:space="preserve"> 8 </w:t>
      </w:r>
      <w:r w:rsidRPr="009A0844">
        <w:rPr>
          <w:lang w:eastAsia="zh-CN"/>
        </w:rPr>
        <w:t>位车牌的最后两位优先按数字模板匹配。同时增加了</w:t>
      </w:r>
      <w:r w:rsidRPr="009A0844">
        <w:rPr>
          <w:lang w:eastAsia="zh-CN"/>
        </w:rPr>
        <w:t> 5/6 </w:t>
      </w:r>
      <w:r w:rsidRPr="009A0844">
        <w:rPr>
          <w:lang w:eastAsia="zh-CN"/>
        </w:rPr>
        <w:t>相似字符的二次判断规则，使程序能够根据字符左下和底部闭合程度修正结果。</w:t>
      </w:r>
    </w:p>
    <w:p w14:paraId="15EA6879" w14:textId="34690A67" w:rsidR="009A0844" w:rsidRPr="009A0844" w:rsidRDefault="009A0844" w:rsidP="009A0844">
      <w:pPr>
        <w:spacing w:line="400" w:lineRule="exact"/>
        <w:ind w:firstLine="400"/>
        <w:rPr>
          <w:rFonts w:hint="eastAsia"/>
          <w:lang w:eastAsia="zh-CN"/>
        </w:rPr>
      </w:pPr>
      <w:r>
        <w:rPr>
          <w:rFonts w:hint="eastAsia"/>
          <w:lang w:eastAsia="zh-CN"/>
        </w:rPr>
        <w:t>主要代码修改如下：</w:t>
      </w:r>
    </w:p>
    <w:p w14:paraId="7C4C290C" w14:textId="71EC5439" w:rsidR="009A0844" w:rsidRPr="009A0844" w:rsidRDefault="009A0844">
      <w:pPr>
        <w:spacing w:line="400" w:lineRule="exact"/>
        <w:ind w:firstLine="400"/>
        <w:rPr>
          <w:rFonts w:hint="eastAsia"/>
          <w:lang w:eastAsia="zh-CN"/>
        </w:rPr>
      </w:pPr>
      <w:r>
        <w:rPr>
          <w:noProof/>
          <w:lang w:eastAsia="zh-CN"/>
        </w:rPr>
        <w:lastRenderedPageBreak/>
        <mc:AlternateContent>
          <mc:Choice Requires="wps">
            <w:drawing>
              <wp:anchor distT="0" distB="0" distL="114300" distR="114300" simplePos="0" relativeHeight="251659264" behindDoc="0" locked="0" layoutInCell="1" allowOverlap="1" wp14:anchorId="1267F4B0" wp14:editId="3922BFA8">
                <wp:simplePos x="0" y="0"/>
                <wp:positionH relativeFrom="column">
                  <wp:posOffset>0</wp:posOffset>
                </wp:positionH>
                <wp:positionV relativeFrom="paragraph">
                  <wp:posOffset>380365</wp:posOffset>
                </wp:positionV>
                <wp:extent cx="5105400" cy="1981200"/>
                <wp:effectExtent l="0" t="0" r="19050" b="19050"/>
                <wp:wrapTopAndBottom/>
                <wp:docPr id="17925429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981200"/>
                        </a:xfrm>
                        <a:prstGeom prst="rect">
                          <a:avLst/>
                        </a:prstGeom>
                        <a:solidFill>
                          <a:srgbClr val="FFFFFF"/>
                        </a:solidFill>
                        <a:ln w="9525">
                          <a:solidFill>
                            <a:srgbClr val="000000"/>
                          </a:solidFill>
                          <a:miter lim="800000"/>
                          <a:headEnd/>
                          <a:tailEnd/>
                        </a:ln>
                      </wps:spPr>
                      <wps:txbx>
                        <w:txbxContent>
                          <w:p w14:paraId="200EC6C6" w14:textId="77777777" w:rsidR="009A0844" w:rsidRDefault="009A0844" w:rsidP="009A0844"/>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267F4B0" id="_x0000_t202" coordsize="21600,21600" o:spt="202" path="m,l,21600r21600,l21600,xe">
                <v:stroke joinstyle="miter"/>
                <v:path gradientshapeok="t" o:connecttype="rect"/>
              </v:shapetype>
              <v:shape id="文本框 2" o:spid="_x0000_s1026" type="#_x0000_t202" style="position:absolute;left:0;text-align:left;margin-left:0;margin-top:29.95pt;width:402pt;height:15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">
                <v:textbox>
                  <w:txbxContent>
                    <w:p w14:paraId="200EC6C6" w14:textId="77777777" w:rsidR="009A0844" w:rsidRDefault="009A0844" w:rsidP="009A0844"/>
                  </w:txbxContent>
                </v:textbox>
                <w10:wrap type="topAndBottom"/>
              </v:shape>
            </w:pict>
          </mc:Fallback>
        </mc:AlternateContent>
      </w:r>
    </w:p>
    <w:p w14:paraId="0EDB9ED4" w14:textId="228588C0" w:rsidR="00CA4577" w:rsidRDefault="00000000">
      <w:pPr>
        <w:spacing w:line="400" w:lineRule="exact"/>
        <w:ind w:firstLine="400"/>
        <w:rPr>
          <w:lang w:eastAsia="zh-CN"/>
        </w:rPr>
      </w:pPr>
      <w:r>
        <w:rPr>
          <w:b/>
          <w:lang w:eastAsia="zh-CN"/>
        </w:rPr>
        <w:t>测试结果：</w:t>
      </w:r>
      <w:r>
        <w:rPr>
          <w:lang w:eastAsia="zh-CN"/>
        </w:rPr>
        <w:t>对</w:t>
      </w:r>
      <w:r>
        <w:rPr>
          <w:lang w:eastAsia="zh-CN"/>
        </w:rPr>
        <w:t xml:space="preserve"> GUA.jpg </w:t>
      </w:r>
      <w:r>
        <w:rPr>
          <w:lang w:eastAsia="zh-CN"/>
        </w:rPr>
        <w:t>的识别结果为</w:t>
      </w:r>
      <w:r>
        <w:rPr>
          <w:lang w:eastAsia="zh-CN"/>
        </w:rPr>
        <w:t xml:space="preserve"> “</w:t>
      </w:r>
      <w:r>
        <w:rPr>
          <w:lang w:eastAsia="zh-CN"/>
        </w:rPr>
        <w:t>津</w:t>
      </w:r>
      <w:r>
        <w:rPr>
          <w:lang w:eastAsia="zh-CN"/>
        </w:rPr>
        <w:t>GUA211”</w:t>
      </w:r>
      <w:r>
        <w:rPr>
          <w:lang w:eastAsia="zh-CN"/>
        </w:rPr>
        <w:t>，如图</w:t>
      </w:r>
      <w:r>
        <w:rPr>
          <w:lang w:eastAsia="zh-CN"/>
        </w:rPr>
        <w:t xml:space="preserve">1 </w:t>
      </w:r>
      <w:r>
        <w:rPr>
          <w:lang w:eastAsia="zh-CN"/>
        </w:rPr>
        <w:t>所示；对</w:t>
      </w:r>
      <w:r>
        <w:rPr>
          <w:lang w:eastAsia="zh-CN"/>
        </w:rPr>
        <w:t xml:space="preserve"> ADB.jpg </w:t>
      </w:r>
      <w:r>
        <w:rPr>
          <w:lang w:eastAsia="zh-CN"/>
        </w:rPr>
        <w:t>的识别</w:t>
      </w:r>
      <w:r w:rsidR="000759AA">
        <w:rPr>
          <w:rFonts w:hint="eastAsia"/>
          <w:lang w:eastAsia="zh-CN"/>
        </w:rPr>
        <w:t>为</w:t>
      </w:r>
      <w:r>
        <w:rPr>
          <w:lang w:eastAsia="zh-CN"/>
        </w:rPr>
        <w:t>。</w:t>
      </w:r>
    </w:p>
    <w:p w14:paraId="49206A76" w14:textId="4E6D7E79" w:rsidR="00EC2A13" w:rsidRDefault="00EC2A13">
      <w:pPr>
        <w:spacing w:line="400" w:lineRule="exact"/>
        <w:ind w:firstLine="400"/>
        <w:rPr>
          <w:lang w:eastAsia="zh-CN"/>
        </w:rPr>
      </w:pPr>
    </w:p>
    <w:p w14:paraId="1A68DF8B" w14:textId="70ABBDD9" w:rsidR="00CA4577" w:rsidRDefault="00000000">
      <w:pPr>
        <w:spacing w:line="400" w:lineRule="exact"/>
        <w:rPr>
          <w:lang w:eastAsia="zh-CN"/>
        </w:rPr>
      </w:pPr>
      <w:r>
        <w:rPr>
          <w:lang w:eastAsia="zh-CN"/>
        </w:rPr>
        <w:t xml:space="preserve">2.2.2 </w:t>
      </w:r>
      <w:r>
        <w:rPr>
          <w:lang w:eastAsia="zh-CN"/>
        </w:rPr>
        <w:t>图像分类</w:t>
      </w:r>
      <w:r>
        <w:rPr>
          <w:lang w:eastAsia="zh-CN"/>
        </w:rPr>
        <w:t>——</w:t>
      </w:r>
      <w:r>
        <w:rPr>
          <w:lang w:eastAsia="zh-CN"/>
        </w:rPr>
        <w:t>代码实现与测试</w:t>
      </w:r>
    </w:p>
    <w:p w14:paraId="445497A3" w14:textId="6D426A91" w:rsidR="00CA4577" w:rsidRDefault="00000000">
      <w:pPr>
        <w:spacing w:line="400" w:lineRule="exact"/>
        <w:rPr>
          <w:lang w:eastAsia="zh-CN"/>
        </w:rPr>
      </w:pPr>
      <w:r>
        <w:rPr>
          <w:lang w:eastAsia="zh-CN"/>
        </w:rPr>
        <w:t>（</w:t>
      </w:r>
      <w:r>
        <w:rPr>
          <w:lang w:eastAsia="zh-CN"/>
        </w:rPr>
        <w:t>1</w:t>
      </w:r>
      <w:r>
        <w:rPr>
          <w:lang w:eastAsia="zh-CN"/>
        </w:rPr>
        <w:t>）鸢尾花分类实验</w:t>
      </w:r>
    </w:p>
    <w:p w14:paraId="187DE7D8" w14:textId="12510290" w:rsidR="00EC2A13" w:rsidRDefault="00000000">
      <w:pPr>
        <w:spacing w:line="400" w:lineRule="exact"/>
        <w:ind w:firstLine="400"/>
        <w:rPr>
          <w:lang w:eastAsia="zh-CN"/>
        </w:rPr>
      </w:pPr>
      <w:r>
        <w:rPr>
          <w:lang w:eastAsia="zh-CN"/>
        </w:rPr>
        <w:t>实验采用四个版本：</w:t>
      </w:r>
      <w:r>
        <w:rPr>
          <w:lang w:eastAsia="zh-CN"/>
        </w:rPr>
        <w:t xml:space="preserve">iris0 </w:t>
      </w:r>
      <w:proofErr w:type="gramStart"/>
      <w:r>
        <w:rPr>
          <w:lang w:eastAsia="zh-CN"/>
        </w:rPr>
        <w:t>最</w:t>
      </w:r>
      <w:proofErr w:type="gramEnd"/>
      <w:r>
        <w:rPr>
          <w:lang w:eastAsia="zh-CN"/>
        </w:rPr>
        <w:t>简实验直接在全量</w:t>
      </w:r>
      <w:r>
        <w:rPr>
          <w:lang w:eastAsia="zh-CN"/>
        </w:rPr>
        <w:t xml:space="preserve"> 150 </w:t>
      </w:r>
      <w:r>
        <w:rPr>
          <w:lang w:eastAsia="zh-CN"/>
        </w:rPr>
        <w:t>条数据上训练；</w:t>
      </w:r>
      <w:r>
        <w:rPr>
          <w:lang w:eastAsia="zh-CN"/>
        </w:rPr>
        <w:t xml:space="preserve">iris1 </w:t>
      </w:r>
      <w:r>
        <w:rPr>
          <w:lang w:eastAsia="zh-CN"/>
        </w:rPr>
        <w:t>引入</w:t>
      </w:r>
      <w:r>
        <w:rPr>
          <w:lang w:eastAsia="zh-CN"/>
        </w:rPr>
        <w:t xml:space="preserve"> </w:t>
      </w:r>
      <w:proofErr w:type="spellStart"/>
      <w:r>
        <w:rPr>
          <w:lang w:eastAsia="zh-CN"/>
        </w:rPr>
        <w:t>DataLoader</w:t>
      </w:r>
      <w:proofErr w:type="spellEnd"/>
      <w:r>
        <w:rPr>
          <w:lang w:eastAsia="zh-CN"/>
        </w:rPr>
        <w:t xml:space="preserve"> </w:t>
      </w:r>
      <w:r>
        <w:rPr>
          <w:lang w:eastAsia="zh-CN"/>
        </w:rPr>
        <w:t>批处理；</w:t>
      </w:r>
      <w:r>
        <w:rPr>
          <w:lang w:eastAsia="zh-CN"/>
        </w:rPr>
        <w:t xml:space="preserve">iris2 </w:t>
      </w:r>
      <w:r>
        <w:rPr>
          <w:lang w:eastAsia="zh-CN"/>
        </w:rPr>
        <w:t>规范地划分</w:t>
      </w:r>
      <w:r>
        <w:rPr>
          <w:lang w:eastAsia="zh-CN"/>
        </w:rPr>
        <w:t xml:space="preserve"> 120 </w:t>
      </w:r>
      <w:r>
        <w:rPr>
          <w:lang w:eastAsia="zh-CN"/>
        </w:rPr>
        <w:t>条训练集与</w:t>
      </w:r>
      <w:r>
        <w:rPr>
          <w:lang w:eastAsia="zh-CN"/>
        </w:rPr>
        <w:t xml:space="preserve"> 30 </w:t>
      </w:r>
      <w:r>
        <w:rPr>
          <w:lang w:eastAsia="zh-CN"/>
        </w:rPr>
        <w:t>条测试集；</w:t>
      </w:r>
      <w:r>
        <w:rPr>
          <w:lang w:eastAsia="zh-CN"/>
        </w:rPr>
        <w:t xml:space="preserve">iris3 </w:t>
      </w:r>
      <w:r>
        <w:rPr>
          <w:lang w:eastAsia="zh-CN"/>
        </w:rPr>
        <w:t>在</w:t>
      </w:r>
      <w:r>
        <w:rPr>
          <w:lang w:eastAsia="zh-CN"/>
        </w:rPr>
        <w:t xml:space="preserve"> iris2 </w:t>
      </w:r>
      <w:r>
        <w:rPr>
          <w:lang w:eastAsia="zh-CN"/>
        </w:rPr>
        <w:t>基础上添加</w:t>
      </w:r>
      <w:r>
        <w:rPr>
          <w:lang w:eastAsia="zh-CN"/>
        </w:rPr>
        <w:t xml:space="preserve"> GPU </w:t>
      </w:r>
      <w:r>
        <w:rPr>
          <w:lang w:eastAsia="zh-CN"/>
        </w:rPr>
        <w:t>加速。核心网络为</w:t>
      </w:r>
      <w:r>
        <w:rPr>
          <w:lang w:eastAsia="zh-CN"/>
        </w:rPr>
        <w:t xml:space="preserve"> 4-20-3 </w:t>
      </w:r>
      <w:r>
        <w:rPr>
          <w:lang w:eastAsia="zh-CN"/>
        </w:rPr>
        <w:t>三层</w:t>
      </w:r>
      <w:r>
        <w:rPr>
          <w:lang w:eastAsia="zh-CN"/>
        </w:rPr>
        <w:t xml:space="preserve"> BP </w:t>
      </w:r>
      <w:r>
        <w:rPr>
          <w:lang w:eastAsia="zh-CN"/>
        </w:rPr>
        <w:t>网络，使用</w:t>
      </w:r>
      <w:r>
        <w:rPr>
          <w:lang w:eastAsia="zh-CN"/>
        </w:rPr>
        <w:t xml:space="preserve"> </w:t>
      </w:r>
      <w:proofErr w:type="spellStart"/>
      <w:r>
        <w:rPr>
          <w:lang w:eastAsia="zh-CN"/>
        </w:rPr>
        <w:t>CrossEntropyLoss</w:t>
      </w:r>
      <w:proofErr w:type="spellEnd"/>
      <w:r>
        <w:rPr>
          <w:lang w:eastAsia="zh-CN"/>
        </w:rPr>
        <w:t xml:space="preserve"> </w:t>
      </w:r>
      <w:r>
        <w:rPr>
          <w:lang w:eastAsia="zh-CN"/>
        </w:rPr>
        <w:t>损失函数和</w:t>
      </w:r>
      <w:r>
        <w:rPr>
          <w:lang w:eastAsia="zh-CN"/>
        </w:rPr>
        <w:t xml:space="preserve"> Adam </w:t>
      </w:r>
      <w:r>
        <w:rPr>
          <w:lang w:eastAsia="zh-CN"/>
        </w:rPr>
        <w:t>优化器，训练</w:t>
      </w:r>
      <w:r>
        <w:rPr>
          <w:lang w:eastAsia="zh-CN"/>
        </w:rPr>
        <w:t xml:space="preserve"> 80 </w:t>
      </w:r>
      <w:proofErr w:type="gramStart"/>
      <w:r>
        <w:rPr>
          <w:lang w:eastAsia="zh-CN"/>
        </w:rPr>
        <w:t>个</w:t>
      </w:r>
      <w:proofErr w:type="gramEnd"/>
      <w:r>
        <w:rPr>
          <w:lang w:eastAsia="zh-CN"/>
        </w:rPr>
        <w:t xml:space="preserve"> Epoch</w:t>
      </w:r>
      <w:r>
        <w:rPr>
          <w:lang w:eastAsia="zh-CN"/>
        </w:rPr>
        <w:t>。</w:t>
      </w:r>
    </w:p>
    <w:p w14:paraId="4E0DF715" w14:textId="5B0C7720" w:rsidR="00EC2A13" w:rsidRDefault="00E02023" w:rsidP="00EC2A13">
      <w:pPr>
        <w:spacing w:line="400" w:lineRule="exact"/>
        <w:ind w:firstLine="400"/>
        <w:rPr>
          <w:lang w:eastAsia="zh-CN"/>
        </w:rPr>
      </w:pPr>
      <w:r>
        <w:rPr>
          <w:noProof/>
          <w:lang w:eastAsia="zh-CN"/>
        </w:rPr>
        <mc:AlternateContent>
          <mc:Choice Requires="wps">
            <w:drawing>
              <wp:anchor distT="0" distB="0" distL="114300" distR="114300" simplePos="0" relativeHeight="251658240" behindDoc="0" locked="0" layoutInCell="1" allowOverlap="1" wp14:anchorId="14D1E7A8" wp14:editId="03D4F032">
                <wp:simplePos x="0" y="0"/>
                <wp:positionH relativeFrom="column">
                  <wp:posOffset>0</wp:posOffset>
                </wp:positionH>
                <wp:positionV relativeFrom="paragraph">
                  <wp:posOffset>660400</wp:posOffset>
                </wp:positionV>
                <wp:extent cx="5105400" cy="1981200"/>
                <wp:effectExtent l="0" t="0" r="19050" b="1905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981200"/>
                        </a:xfrm>
                        <a:prstGeom prst="rect">
                          <a:avLst/>
                        </a:prstGeom>
                        <a:solidFill>
                          <a:srgbClr val="FFFFFF"/>
                        </a:solidFill>
                        <a:ln w="9525">
                          <a:solidFill>
                            <a:srgbClr val="000000"/>
                          </a:solidFill>
                          <a:miter lim="800000"/>
                          <a:headEnd/>
                          <a:tailEnd/>
                        </a:ln>
                      </wps:spPr>
                      <wps:txbx>
                        <w:txbxContent>
                          <w:p w14:paraId="45868574" w14:textId="2F209742" w:rsidR="00EC2A13" w:rsidRPr="00EC2A13" w:rsidRDefault="00EC2A13" w:rsidP="00EC2A13">
                            <w:r w:rsidRPr="00EC2A13">
                              <w:t>#</w:t>
                            </w:r>
                            <w:r>
                              <w:rPr>
                                <w:rFonts w:hint="eastAsia"/>
                                <w:lang w:eastAsia="zh-CN"/>
                              </w:rPr>
                              <w:t xml:space="preserve"> </w:t>
                            </w:r>
                            <w:r w:rsidRPr="00EC2A13">
                              <w:t xml:space="preserve">optimizer = </w:t>
                            </w:r>
                            <w:proofErr w:type="spellStart"/>
                            <w:r w:rsidRPr="00EC2A13">
                              <w:t>torch.optim.SGD</w:t>
                            </w:r>
                            <w:proofErr w:type="spellEnd"/>
                            <w:r w:rsidRPr="00EC2A13">
                              <w:t>(</w:t>
                            </w:r>
                            <w:proofErr w:type="spellStart"/>
                            <w:proofErr w:type="gramStart"/>
                            <w:r w:rsidRPr="00EC2A13">
                              <w:t>net.parameters</w:t>
                            </w:r>
                            <w:proofErr w:type="spellEnd"/>
                            <w:proofErr w:type="gramEnd"/>
                            <w:r w:rsidRPr="00EC2A13">
                              <w:t xml:space="preserve">(), </w:t>
                            </w:r>
                            <w:proofErr w:type="spellStart"/>
                            <w:r w:rsidRPr="00EC2A13">
                              <w:t>lr</w:t>
                            </w:r>
                            <w:proofErr w:type="spellEnd"/>
                            <w:r w:rsidRPr="00EC2A13">
                              <w:t xml:space="preserve">=0.02) </w:t>
                            </w:r>
                          </w:p>
                          <w:p w14:paraId="54BA7D18" w14:textId="77777777" w:rsidR="00EC2A13" w:rsidRPr="00EC2A13" w:rsidRDefault="00EC2A13" w:rsidP="00EC2A13">
                            <w:r w:rsidRPr="00EC2A13">
                              <w:t xml:space="preserve">optimizer = </w:t>
                            </w:r>
                            <w:proofErr w:type="spellStart"/>
                            <w:proofErr w:type="gramStart"/>
                            <w:r w:rsidRPr="00EC2A13">
                              <w:t>torch.optim</w:t>
                            </w:r>
                            <w:proofErr w:type="gramEnd"/>
                            <w:r w:rsidRPr="00EC2A13">
                              <w:t>.Adam</w:t>
                            </w:r>
                            <w:proofErr w:type="spellEnd"/>
                            <w:r w:rsidRPr="00EC2A13">
                              <w:t>(</w:t>
                            </w:r>
                            <w:proofErr w:type="spellStart"/>
                            <w:proofErr w:type="gramStart"/>
                            <w:r w:rsidRPr="00EC2A13">
                              <w:t>net.parameters</w:t>
                            </w:r>
                            <w:proofErr w:type="spellEnd"/>
                            <w:proofErr w:type="gramEnd"/>
                            <w:r w:rsidRPr="00EC2A13">
                              <w:t xml:space="preserve">(), </w:t>
                            </w:r>
                            <w:proofErr w:type="spellStart"/>
                            <w:r w:rsidRPr="00EC2A13">
                              <w:t>lr</w:t>
                            </w:r>
                            <w:proofErr w:type="spellEnd"/>
                            <w:r w:rsidRPr="00EC2A13">
                              <w:t>=0.01)</w:t>
                            </w:r>
                          </w:p>
                          <w:p w14:paraId="73CB60EF" w14:textId="77777777" w:rsidR="00701B61" w:rsidRPr="00701B61" w:rsidRDefault="00701B61" w:rsidP="00701B61">
                            <w:r w:rsidRPr="00701B61">
                              <w:t xml:space="preserve">for t in </w:t>
                            </w:r>
                            <w:proofErr w:type="gramStart"/>
                            <w:r w:rsidRPr="00701B61">
                              <w:t>range(</w:t>
                            </w:r>
                            <w:proofErr w:type="gramEnd"/>
                            <w:r w:rsidRPr="00701B61">
                              <w:t>EPOCH):</w:t>
                            </w:r>
                          </w:p>
                          <w:p w14:paraId="4C812EE1" w14:textId="16E5EC37" w:rsidR="00701B61" w:rsidRDefault="00701B61" w:rsidP="00701B61">
                            <w:pPr>
                              <w:ind w:firstLine="240"/>
                              <w:rPr>
                                <w:lang w:eastAsia="zh-CN"/>
                              </w:rPr>
                            </w:pPr>
                            <w:proofErr w:type="spellStart"/>
                            <w:proofErr w:type="gramStart"/>
                            <w:r w:rsidRPr="00701B61">
                              <w:t>net.train</w:t>
                            </w:r>
                            <w:proofErr w:type="spellEnd"/>
                            <w:proofErr w:type="gramEnd"/>
                            <w:r w:rsidRPr="00701B61">
                              <w:t>()</w:t>
                            </w:r>
                            <w:r>
                              <w:rPr>
                                <w:rFonts w:hint="eastAsia"/>
                                <w:lang w:eastAsia="zh-CN"/>
                              </w:rPr>
                              <w:t xml:space="preserve"> </w:t>
                            </w:r>
                            <w:r>
                              <w:rPr>
                                <w:lang w:eastAsia="zh-CN"/>
                              </w:rPr>
                              <w:t>…………</w:t>
                            </w:r>
                            <w:r>
                              <w:rPr>
                                <w:rFonts w:hint="eastAsia"/>
                                <w:lang w:eastAsia="zh-CN"/>
                              </w:rPr>
                              <w:t>(</w:t>
                            </w:r>
                            <w:r>
                              <w:rPr>
                                <w:rFonts w:hint="eastAsia"/>
                                <w:lang w:eastAsia="zh-CN"/>
                              </w:rPr>
                              <w:t>训练过程</w:t>
                            </w:r>
                            <w:r>
                              <w:rPr>
                                <w:rFonts w:hint="eastAsia"/>
                                <w:lang w:eastAsia="zh-CN"/>
                              </w:rPr>
                              <w:t>)</w:t>
                            </w:r>
                          </w:p>
                          <w:p w14:paraId="7CBDC2C5" w14:textId="77A24D55" w:rsidR="00701B61" w:rsidRPr="00701B61" w:rsidRDefault="00701B61" w:rsidP="00701B61">
                            <w:pPr>
                              <w:ind w:firstLine="240"/>
                              <w:rPr>
                                <w:lang w:eastAsia="zh-CN"/>
                              </w:rPr>
                            </w:pPr>
                            <w:proofErr w:type="spellStart"/>
                            <w:proofErr w:type="gramStart"/>
                            <w:r w:rsidRPr="00701B61">
                              <w:rPr>
                                <w:lang w:eastAsia="zh-CN"/>
                              </w:rPr>
                              <w:t>net.eval</w:t>
                            </w:r>
                            <w:proofErr w:type="spellEnd"/>
                            <w:r w:rsidRPr="00701B61">
                              <w:rPr>
                                <w:lang w:eastAsia="zh-CN"/>
                              </w:rPr>
                              <w:t>()</w:t>
                            </w:r>
                            <w:r>
                              <w:rPr>
                                <w:lang w:eastAsia="zh-CN"/>
                              </w:rPr>
                              <w:t>…</w:t>
                            </w:r>
                            <w:proofErr w:type="gramEnd"/>
                            <w:r>
                              <w:rPr>
                                <w:lang w:eastAsia="zh-CN"/>
                              </w:rPr>
                              <w:t>……</w:t>
                            </w:r>
                            <w:proofErr w:type="gramStart"/>
                            <w:r>
                              <w:rPr>
                                <w:lang w:eastAsia="zh-CN"/>
                              </w:rPr>
                              <w:t>…</w:t>
                            </w:r>
                            <w:r>
                              <w:rPr>
                                <w:rFonts w:hint="eastAsia"/>
                                <w:lang w:eastAsia="zh-CN"/>
                              </w:rPr>
                              <w:t>.</w:t>
                            </w:r>
                            <w:r>
                              <w:rPr>
                                <w:rFonts w:hint="eastAsia"/>
                                <w:lang w:eastAsia="zh-CN"/>
                              </w:rPr>
                              <w:t>（</w:t>
                            </w:r>
                            <w:proofErr w:type="gramEnd"/>
                            <w:r>
                              <w:rPr>
                                <w:rFonts w:hint="eastAsia"/>
                                <w:lang w:eastAsia="zh-CN"/>
                              </w:rPr>
                              <w:t>进行测试）</w:t>
                            </w:r>
                          </w:p>
                          <w:p w14:paraId="4B723E62" w14:textId="3A30C396" w:rsidR="00EC2A13" w:rsidRDefault="00EC2A13"/>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4D1E7A8" id="_x0000_s1027" type="#_x0000_t202" style="position:absolute;left:0;text-align:left;margin-left:0;margin-top:52pt;width:402pt;height:15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">
                <v:textbox>
                  <w:txbxContent>
                    <w:p w14:paraId="45868574" w14:textId="2F209742" w:rsidR="00EC2A13" w:rsidRPr="00EC2A13" w:rsidRDefault="00EC2A13" w:rsidP="00EC2A13">
                      <w:r w:rsidRPr="00EC2A13">
                        <w:t>#</w:t>
                      </w:r>
                      <w:r>
                        <w:rPr>
                          <w:rFonts w:hint="eastAsia"/>
                          <w:lang w:eastAsia="zh-CN"/>
                        </w:rPr>
                        <w:t xml:space="preserve"> </w:t>
                      </w:r>
                      <w:r w:rsidRPr="00EC2A13">
                        <w:t xml:space="preserve">optimizer = </w:t>
                      </w:r>
                      <w:proofErr w:type="spellStart"/>
                      <w:r w:rsidRPr="00EC2A13">
                        <w:t>torch.optim.SGD</w:t>
                      </w:r>
                      <w:proofErr w:type="spellEnd"/>
                      <w:r w:rsidRPr="00EC2A13">
                        <w:t>(</w:t>
                      </w:r>
                      <w:proofErr w:type="spellStart"/>
                      <w:proofErr w:type="gramStart"/>
                      <w:r w:rsidRPr="00EC2A13">
                        <w:t>net.parameters</w:t>
                      </w:r>
                      <w:proofErr w:type="spellEnd"/>
                      <w:proofErr w:type="gramEnd"/>
                      <w:r w:rsidRPr="00EC2A13">
                        <w:t xml:space="preserve">(), </w:t>
                      </w:r>
                      <w:proofErr w:type="spellStart"/>
                      <w:r w:rsidRPr="00EC2A13">
                        <w:t>lr</w:t>
                      </w:r>
                      <w:proofErr w:type="spellEnd"/>
                      <w:r w:rsidRPr="00EC2A13">
                        <w:t xml:space="preserve">=0.02) </w:t>
                      </w:r>
                    </w:p>
                    <w:p w14:paraId="54BA7D18" w14:textId="77777777" w:rsidR="00EC2A13" w:rsidRPr="00EC2A13" w:rsidRDefault="00EC2A13" w:rsidP="00EC2A13">
                      <w:r w:rsidRPr="00EC2A13">
                        <w:t xml:space="preserve">optimizer = </w:t>
                      </w:r>
                      <w:proofErr w:type="spellStart"/>
                      <w:proofErr w:type="gramStart"/>
                      <w:r w:rsidRPr="00EC2A13">
                        <w:t>torch.optim</w:t>
                      </w:r>
                      <w:proofErr w:type="gramEnd"/>
                      <w:r w:rsidRPr="00EC2A13">
                        <w:t>.Adam</w:t>
                      </w:r>
                      <w:proofErr w:type="spellEnd"/>
                      <w:r w:rsidRPr="00EC2A13">
                        <w:t>(</w:t>
                      </w:r>
                      <w:proofErr w:type="spellStart"/>
                      <w:proofErr w:type="gramStart"/>
                      <w:r w:rsidRPr="00EC2A13">
                        <w:t>net.parameters</w:t>
                      </w:r>
                      <w:proofErr w:type="spellEnd"/>
                      <w:proofErr w:type="gramEnd"/>
                      <w:r w:rsidRPr="00EC2A13">
                        <w:t xml:space="preserve">(), </w:t>
                      </w:r>
                      <w:proofErr w:type="spellStart"/>
                      <w:r w:rsidRPr="00EC2A13">
                        <w:t>lr</w:t>
                      </w:r>
                      <w:proofErr w:type="spellEnd"/>
                      <w:r w:rsidRPr="00EC2A13">
                        <w:t>=0.01)</w:t>
                      </w:r>
                    </w:p>
                    <w:p w14:paraId="73CB60EF" w14:textId="77777777" w:rsidR="00701B61" w:rsidRPr="00701B61" w:rsidRDefault="00701B61" w:rsidP="00701B61">
                      <w:r w:rsidRPr="00701B61">
                        <w:t xml:space="preserve">for t in </w:t>
                      </w:r>
                      <w:proofErr w:type="gramStart"/>
                      <w:r w:rsidRPr="00701B61">
                        <w:t>range(</w:t>
                      </w:r>
                      <w:proofErr w:type="gramEnd"/>
                      <w:r w:rsidRPr="00701B61">
                        <w:t>EPOCH):</w:t>
                      </w:r>
                    </w:p>
                    <w:p w14:paraId="4C812EE1" w14:textId="16E5EC37" w:rsidR="00701B61" w:rsidRDefault="00701B61" w:rsidP="00701B61">
                      <w:pPr>
                        <w:ind w:firstLine="240"/>
                        <w:rPr>
                          <w:lang w:eastAsia="zh-CN"/>
                        </w:rPr>
                      </w:pPr>
                      <w:proofErr w:type="spellStart"/>
                      <w:proofErr w:type="gramStart"/>
                      <w:r w:rsidRPr="00701B61">
                        <w:t>net.train</w:t>
                      </w:r>
                      <w:proofErr w:type="spellEnd"/>
                      <w:proofErr w:type="gramEnd"/>
                      <w:r w:rsidRPr="00701B61">
                        <w:t>()</w:t>
                      </w:r>
                      <w:r>
                        <w:rPr>
                          <w:rFonts w:hint="eastAsia"/>
                          <w:lang w:eastAsia="zh-CN"/>
                        </w:rPr>
                        <w:t xml:space="preserve"> </w:t>
                      </w:r>
                      <w:r>
                        <w:rPr>
                          <w:lang w:eastAsia="zh-CN"/>
                        </w:rPr>
                        <w:t>…………</w:t>
                      </w:r>
                      <w:r>
                        <w:rPr>
                          <w:rFonts w:hint="eastAsia"/>
                          <w:lang w:eastAsia="zh-CN"/>
                        </w:rPr>
                        <w:t>(</w:t>
                      </w:r>
                      <w:r>
                        <w:rPr>
                          <w:rFonts w:hint="eastAsia"/>
                          <w:lang w:eastAsia="zh-CN"/>
                        </w:rPr>
                        <w:t>训练过程</w:t>
                      </w:r>
                      <w:r>
                        <w:rPr>
                          <w:rFonts w:hint="eastAsia"/>
                          <w:lang w:eastAsia="zh-CN"/>
                        </w:rPr>
                        <w:t>)</w:t>
                      </w:r>
                    </w:p>
                    <w:p w14:paraId="7CBDC2C5" w14:textId="77A24D55" w:rsidR="00701B61" w:rsidRPr="00701B61" w:rsidRDefault="00701B61" w:rsidP="00701B61">
                      <w:pPr>
                        <w:ind w:firstLine="240"/>
                        <w:rPr>
                          <w:lang w:eastAsia="zh-CN"/>
                        </w:rPr>
                      </w:pPr>
                      <w:proofErr w:type="spellStart"/>
                      <w:proofErr w:type="gramStart"/>
                      <w:r w:rsidRPr="00701B61">
                        <w:rPr>
                          <w:lang w:eastAsia="zh-CN"/>
                        </w:rPr>
                        <w:t>net.eval</w:t>
                      </w:r>
                      <w:proofErr w:type="spellEnd"/>
                      <w:r w:rsidRPr="00701B61">
                        <w:rPr>
                          <w:lang w:eastAsia="zh-CN"/>
                        </w:rPr>
                        <w:t>()</w:t>
                      </w:r>
                      <w:r>
                        <w:rPr>
                          <w:lang w:eastAsia="zh-CN"/>
                        </w:rPr>
                        <w:t>…</w:t>
                      </w:r>
                      <w:proofErr w:type="gramEnd"/>
                      <w:r>
                        <w:rPr>
                          <w:lang w:eastAsia="zh-CN"/>
                        </w:rPr>
                        <w:t>……</w:t>
                      </w:r>
                      <w:proofErr w:type="gramStart"/>
                      <w:r>
                        <w:rPr>
                          <w:lang w:eastAsia="zh-CN"/>
                        </w:rPr>
                        <w:t>…</w:t>
                      </w:r>
                      <w:r>
                        <w:rPr>
                          <w:rFonts w:hint="eastAsia"/>
                          <w:lang w:eastAsia="zh-CN"/>
                        </w:rPr>
                        <w:t>.</w:t>
                      </w:r>
                      <w:r>
                        <w:rPr>
                          <w:rFonts w:hint="eastAsia"/>
                          <w:lang w:eastAsia="zh-CN"/>
                        </w:rPr>
                        <w:t>（</w:t>
                      </w:r>
                      <w:proofErr w:type="gramEnd"/>
                      <w:r>
                        <w:rPr>
                          <w:rFonts w:hint="eastAsia"/>
                          <w:lang w:eastAsia="zh-CN"/>
                        </w:rPr>
                        <w:t>进行测试）</w:t>
                      </w:r>
                    </w:p>
                    <w:p w14:paraId="4B723E62" w14:textId="3A30C396" w:rsidR="00EC2A13" w:rsidRDefault="00EC2A13"/>
                  </w:txbxContent>
                </v:textbox>
                <w10:wrap type="topAndBottom"/>
              </v:shape>
            </w:pict>
          </mc:Fallback>
        </mc:AlternateContent>
      </w:r>
      <w:r w:rsidR="00EC2A13">
        <w:rPr>
          <w:rFonts w:hint="eastAsia"/>
          <w:lang w:eastAsia="zh-CN"/>
        </w:rPr>
        <w:t>除去重新设置</w:t>
      </w:r>
      <w:r w:rsidR="00701B61">
        <w:rPr>
          <w:rFonts w:hint="eastAsia"/>
          <w:lang w:eastAsia="zh-CN"/>
        </w:rPr>
        <w:t>了</w:t>
      </w:r>
      <w:r w:rsidR="00EC2A13">
        <w:rPr>
          <w:rFonts w:hint="eastAsia"/>
          <w:lang w:eastAsia="zh-CN"/>
        </w:rPr>
        <w:t>数据集的查找方法，</w:t>
      </w:r>
      <w:r w:rsidR="00EC2A13" w:rsidRPr="00B85981">
        <w:rPr>
          <w:rFonts w:hint="eastAsia"/>
          <w:b/>
          <w:bCs/>
          <w:lang w:eastAsia="zh-CN"/>
        </w:rPr>
        <w:t>我们修改了每版代码的优化器</w:t>
      </w:r>
      <w:r w:rsidR="00701B61" w:rsidRPr="00B85981">
        <w:rPr>
          <w:rFonts w:hint="eastAsia"/>
          <w:b/>
          <w:bCs/>
          <w:lang w:eastAsia="zh-CN"/>
        </w:rPr>
        <w:t>、并且按照机器学习的原则，进行了训练模式和测试模式的划分</w:t>
      </w:r>
      <w:r w:rsidR="00B85981">
        <w:rPr>
          <w:rFonts w:hint="eastAsia"/>
          <w:lang w:eastAsia="zh-CN"/>
        </w:rPr>
        <w:t>（以后的深度网络）</w:t>
      </w:r>
      <w:r w:rsidR="00EC2A13">
        <w:rPr>
          <w:rFonts w:hint="eastAsia"/>
          <w:lang w:eastAsia="zh-CN"/>
        </w:rPr>
        <w:t>：</w:t>
      </w:r>
    </w:p>
    <w:p w14:paraId="7C4A0E45" w14:textId="46BEC49A" w:rsidR="00CA4577" w:rsidRDefault="00000000">
      <w:pPr>
        <w:spacing w:line="400" w:lineRule="exact"/>
        <w:ind w:firstLine="400"/>
        <w:rPr>
          <w:lang w:eastAsia="zh-CN"/>
        </w:rPr>
      </w:pPr>
      <w:r>
        <w:rPr>
          <w:lang w:eastAsia="zh-CN"/>
        </w:rPr>
        <w:lastRenderedPageBreak/>
        <w:t>部分训练结果如下表所示：</w:t>
      </w:r>
    </w:p>
    <w:tbl>
      <w:tblPr>
        <w:tblStyle w:val="af4"/>
        <w:tblW w:w="0" w:type="auto"/>
        <w:tblLook w:val="04A0" w:firstRow="1" w:lastRow="0" w:firstColumn="1" w:lastColumn="0" w:noHBand="0" w:noVBand="1"/>
      </w:tblPr>
      <w:tblGrid>
        <w:gridCol w:w="2160"/>
        <w:gridCol w:w="2160"/>
        <w:gridCol w:w="2160"/>
        <w:gridCol w:w="2160"/>
      </w:tblGrid>
      <w:tr w:rsidR="00CA4577" w14:paraId="6FA76512" w14:textId="77777777">
        <w:tc>
          <w:tcPr>
            <w:tcW w:w="2160" w:type="dxa"/>
          </w:tcPr>
          <w:p w14:paraId="401266E6" w14:textId="77777777" w:rsidR="00CA4577" w:rsidRDefault="00000000">
            <w:pPr>
              <w:spacing w:after="0" w:line="400" w:lineRule="exact"/>
            </w:pPr>
            <w:proofErr w:type="spellStart"/>
            <w:r>
              <w:t>版本</w:t>
            </w:r>
            <w:proofErr w:type="spellEnd"/>
          </w:p>
        </w:tc>
        <w:tc>
          <w:tcPr>
            <w:tcW w:w="2160" w:type="dxa"/>
          </w:tcPr>
          <w:p w14:paraId="1D026CE2" w14:textId="77777777" w:rsidR="00CA4577" w:rsidRDefault="00000000">
            <w:pPr>
              <w:spacing w:after="0" w:line="400" w:lineRule="exact"/>
            </w:pPr>
            <w:proofErr w:type="spellStart"/>
            <w:r>
              <w:t>训练集最高准确率</w:t>
            </w:r>
            <w:proofErr w:type="spellEnd"/>
          </w:p>
        </w:tc>
        <w:tc>
          <w:tcPr>
            <w:tcW w:w="2160" w:type="dxa"/>
          </w:tcPr>
          <w:p w14:paraId="0117E017" w14:textId="77777777" w:rsidR="00CA4577" w:rsidRDefault="00000000">
            <w:pPr>
              <w:spacing w:after="0" w:line="400" w:lineRule="exact"/>
            </w:pPr>
            <w:proofErr w:type="spellStart"/>
            <w:r>
              <w:t>测试集最高准确率</w:t>
            </w:r>
            <w:proofErr w:type="spellEnd"/>
          </w:p>
        </w:tc>
        <w:tc>
          <w:tcPr>
            <w:tcW w:w="2160" w:type="dxa"/>
          </w:tcPr>
          <w:p w14:paraId="0BFC787F" w14:textId="77777777" w:rsidR="00CA4577" w:rsidRDefault="00000000">
            <w:pPr>
              <w:spacing w:after="0" w:line="400" w:lineRule="exact"/>
            </w:pPr>
            <w:proofErr w:type="spellStart"/>
            <w:r>
              <w:t>备注</w:t>
            </w:r>
            <w:proofErr w:type="spellEnd"/>
          </w:p>
        </w:tc>
      </w:tr>
      <w:tr w:rsidR="00CA4577" w14:paraId="71D829FF" w14:textId="77777777">
        <w:tc>
          <w:tcPr>
            <w:tcW w:w="2160" w:type="dxa"/>
          </w:tcPr>
          <w:p w14:paraId="03DD4D14" w14:textId="77777777" w:rsidR="00CA4577" w:rsidRDefault="00000000">
            <w:pPr>
              <w:spacing w:after="0" w:line="400" w:lineRule="exact"/>
            </w:pPr>
            <w:r>
              <w:t>iris0</w:t>
            </w:r>
          </w:p>
        </w:tc>
        <w:tc>
          <w:tcPr>
            <w:tcW w:w="2160" w:type="dxa"/>
          </w:tcPr>
          <w:p w14:paraId="5BE2B8ED" w14:textId="77777777" w:rsidR="00CA4577" w:rsidRDefault="00000000">
            <w:pPr>
              <w:spacing w:after="0" w:line="400" w:lineRule="exact"/>
            </w:pPr>
            <w:r>
              <w:t>100%</w:t>
            </w:r>
          </w:p>
        </w:tc>
        <w:tc>
          <w:tcPr>
            <w:tcW w:w="2160" w:type="dxa"/>
          </w:tcPr>
          <w:p w14:paraId="23DD52F0" w14:textId="77777777" w:rsidR="00CA4577" w:rsidRDefault="00000000">
            <w:pPr>
              <w:spacing w:after="0" w:line="400" w:lineRule="exact"/>
            </w:pPr>
            <w:r>
              <w:t>（</w:t>
            </w:r>
            <w:proofErr w:type="spellStart"/>
            <w:r>
              <w:t>无测试集</w:t>
            </w:r>
            <w:proofErr w:type="spellEnd"/>
            <w:r>
              <w:t>）</w:t>
            </w:r>
          </w:p>
        </w:tc>
        <w:tc>
          <w:tcPr>
            <w:tcW w:w="2160" w:type="dxa"/>
          </w:tcPr>
          <w:p w14:paraId="7CC377CF" w14:textId="77777777" w:rsidR="00CA4577" w:rsidRDefault="00000000">
            <w:pPr>
              <w:spacing w:after="0" w:line="400" w:lineRule="exact"/>
              <w:rPr>
                <w:lang w:eastAsia="zh-CN"/>
              </w:rPr>
            </w:pPr>
            <w:r>
              <w:rPr>
                <w:lang w:eastAsia="zh-CN"/>
              </w:rPr>
              <w:t>全量数据训练，验证集不具有泛化意义</w:t>
            </w:r>
          </w:p>
        </w:tc>
      </w:tr>
      <w:tr w:rsidR="00CA4577" w14:paraId="72B96389" w14:textId="77777777">
        <w:tc>
          <w:tcPr>
            <w:tcW w:w="2160" w:type="dxa"/>
          </w:tcPr>
          <w:p w14:paraId="0CD007C3" w14:textId="77777777" w:rsidR="00CA4577" w:rsidRDefault="00000000">
            <w:pPr>
              <w:spacing w:after="0" w:line="400" w:lineRule="exact"/>
            </w:pPr>
            <w:r>
              <w:t>iris2</w:t>
            </w:r>
          </w:p>
        </w:tc>
        <w:tc>
          <w:tcPr>
            <w:tcW w:w="2160" w:type="dxa"/>
          </w:tcPr>
          <w:p w14:paraId="23C67B83" w14:textId="651547A9" w:rsidR="00CA4577" w:rsidRDefault="00E02023">
            <w:pPr>
              <w:spacing w:after="0" w:line="400" w:lineRule="exact"/>
            </w:pPr>
            <w:r w:rsidRPr="00E02023">
              <w:t>98.3333%</w:t>
            </w:r>
          </w:p>
        </w:tc>
        <w:tc>
          <w:tcPr>
            <w:tcW w:w="2160" w:type="dxa"/>
          </w:tcPr>
          <w:p w14:paraId="107D28DC" w14:textId="0809386A" w:rsidR="00CA4577" w:rsidRDefault="00E02023">
            <w:pPr>
              <w:spacing w:after="0" w:line="400" w:lineRule="exact"/>
            </w:pPr>
            <w:r>
              <w:rPr>
                <w:rFonts w:hint="eastAsia"/>
                <w:lang w:eastAsia="zh-CN"/>
              </w:rPr>
              <w:t>93.3333</w:t>
            </w:r>
            <w:r>
              <w:t>%</w:t>
            </w:r>
          </w:p>
        </w:tc>
        <w:tc>
          <w:tcPr>
            <w:tcW w:w="2160" w:type="dxa"/>
          </w:tcPr>
          <w:p w14:paraId="2C95325A" w14:textId="77777777" w:rsidR="00CA4577" w:rsidRDefault="00000000">
            <w:pPr>
              <w:spacing w:after="0" w:line="400" w:lineRule="exact"/>
              <w:rPr>
                <w:lang w:eastAsia="zh-CN"/>
              </w:rPr>
            </w:pPr>
            <w:r>
              <w:rPr>
                <w:lang w:eastAsia="zh-CN"/>
              </w:rPr>
              <w:t>训练集</w:t>
            </w:r>
            <w:r>
              <w:rPr>
                <w:lang w:eastAsia="zh-CN"/>
              </w:rPr>
              <w:t xml:space="preserve"> 120 </w:t>
            </w:r>
            <w:r>
              <w:rPr>
                <w:lang w:eastAsia="zh-CN"/>
              </w:rPr>
              <w:t>条，测试集</w:t>
            </w:r>
            <w:r>
              <w:rPr>
                <w:lang w:eastAsia="zh-CN"/>
              </w:rPr>
              <w:t xml:space="preserve"> 30 </w:t>
            </w:r>
            <w:r>
              <w:rPr>
                <w:lang w:eastAsia="zh-CN"/>
              </w:rPr>
              <w:t>条；准确率稳定</w:t>
            </w:r>
          </w:p>
        </w:tc>
      </w:tr>
      <w:tr w:rsidR="00CA4577" w14:paraId="044FBB40" w14:textId="77777777">
        <w:tc>
          <w:tcPr>
            <w:tcW w:w="2160" w:type="dxa"/>
          </w:tcPr>
          <w:p w14:paraId="4D2C6B7D" w14:textId="77777777" w:rsidR="00CA4577" w:rsidRDefault="00000000">
            <w:pPr>
              <w:spacing w:after="0" w:line="400" w:lineRule="exact"/>
            </w:pPr>
            <w:r>
              <w:t>iris3</w:t>
            </w:r>
          </w:p>
        </w:tc>
        <w:tc>
          <w:tcPr>
            <w:tcW w:w="2160" w:type="dxa"/>
          </w:tcPr>
          <w:p w14:paraId="3C2489D4" w14:textId="48A7A450" w:rsidR="00CA4577" w:rsidRDefault="00E02023">
            <w:pPr>
              <w:spacing w:after="0" w:line="400" w:lineRule="exact"/>
            </w:pPr>
            <w:r w:rsidRPr="00E02023">
              <w:t>98.3333%</w:t>
            </w:r>
          </w:p>
        </w:tc>
        <w:tc>
          <w:tcPr>
            <w:tcW w:w="2160" w:type="dxa"/>
          </w:tcPr>
          <w:p w14:paraId="60C867AD" w14:textId="3A0FB7C1" w:rsidR="00CA4577" w:rsidRDefault="00E02023">
            <w:pPr>
              <w:spacing w:after="0" w:line="400" w:lineRule="exact"/>
            </w:pPr>
            <w:r>
              <w:rPr>
                <w:rFonts w:hint="eastAsia"/>
                <w:lang w:eastAsia="zh-CN"/>
              </w:rPr>
              <w:t>93.3333</w:t>
            </w:r>
            <w:r>
              <w:t>%</w:t>
            </w:r>
          </w:p>
        </w:tc>
        <w:tc>
          <w:tcPr>
            <w:tcW w:w="2160" w:type="dxa"/>
          </w:tcPr>
          <w:p w14:paraId="033E33A4" w14:textId="77777777" w:rsidR="00CA4577" w:rsidRDefault="00000000">
            <w:pPr>
              <w:spacing w:after="0" w:line="400" w:lineRule="exact"/>
            </w:pPr>
            <w:proofErr w:type="spellStart"/>
            <w:r>
              <w:t>加入</w:t>
            </w:r>
            <w:proofErr w:type="spellEnd"/>
            <w:r>
              <w:t xml:space="preserve"> GPU </w:t>
            </w:r>
            <w:proofErr w:type="spellStart"/>
            <w:r>
              <w:t>加速，收敛速度提升</w:t>
            </w:r>
            <w:proofErr w:type="spellEnd"/>
          </w:p>
        </w:tc>
      </w:tr>
    </w:tbl>
    <w:p w14:paraId="01CF413A" w14:textId="01D59D43" w:rsidR="00CA4577" w:rsidRDefault="00000000">
      <w:pPr>
        <w:spacing w:line="400" w:lineRule="exact"/>
        <w:ind w:firstLine="400"/>
        <w:rPr>
          <w:lang w:eastAsia="zh-CN"/>
        </w:rPr>
      </w:pPr>
      <w:r>
        <w:rPr>
          <w:lang w:eastAsia="zh-CN"/>
        </w:rPr>
        <w:t>从真实实验结果中可以看到，</w:t>
      </w:r>
      <w:r>
        <w:rPr>
          <w:lang w:eastAsia="zh-CN"/>
        </w:rPr>
        <w:t xml:space="preserve">iris0 </w:t>
      </w:r>
      <w:r>
        <w:rPr>
          <w:lang w:eastAsia="zh-CN"/>
        </w:rPr>
        <w:t>在</w:t>
      </w:r>
      <w:r>
        <w:rPr>
          <w:lang w:eastAsia="zh-CN"/>
        </w:rPr>
        <w:t xml:space="preserve"> 10 </w:t>
      </w:r>
      <w:proofErr w:type="gramStart"/>
      <w:r>
        <w:rPr>
          <w:lang w:eastAsia="zh-CN"/>
        </w:rPr>
        <w:t>个</w:t>
      </w:r>
      <w:proofErr w:type="gramEnd"/>
      <w:r>
        <w:rPr>
          <w:lang w:eastAsia="zh-CN"/>
        </w:rPr>
        <w:t xml:space="preserve"> Epoch </w:t>
      </w:r>
      <w:r>
        <w:rPr>
          <w:lang w:eastAsia="zh-CN"/>
        </w:rPr>
        <w:t>后损失快速下降并达到</w:t>
      </w:r>
      <w:r>
        <w:rPr>
          <w:lang w:eastAsia="zh-CN"/>
        </w:rPr>
        <w:t xml:space="preserve"> 96.67% </w:t>
      </w:r>
      <w:r>
        <w:rPr>
          <w:lang w:eastAsia="zh-CN"/>
        </w:rPr>
        <w:t>以上的准确率；</w:t>
      </w:r>
      <w:r>
        <w:rPr>
          <w:lang w:eastAsia="zh-CN"/>
        </w:rPr>
        <w:t xml:space="preserve">iris2 </w:t>
      </w:r>
      <w:r>
        <w:rPr>
          <w:lang w:eastAsia="zh-CN"/>
        </w:rPr>
        <w:t>版本在</w:t>
      </w:r>
      <w:r>
        <w:rPr>
          <w:lang w:eastAsia="zh-CN"/>
        </w:rPr>
        <w:t xml:space="preserve"> 20~40 </w:t>
      </w:r>
      <w:proofErr w:type="gramStart"/>
      <w:r>
        <w:rPr>
          <w:lang w:eastAsia="zh-CN"/>
        </w:rPr>
        <w:t>个</w:t>
      </w:r>
      <w:proofErr w:type="gramEnd"/>
      <w:r>
        <w:rPr>
          <w:lang w:eastAsia="zh-CN"/>
        </w:rPr>
        <w:t xml:space="preserve"> Epoch </w:t>
      </w:r>
      <w:r>
        <w:rPr>
          <w:lang w:eastAsia="zh-CN"/>
        </w:rPr>
        <w:t>后测试集准确率达到</w:t>
      </w:r>
      <w:r>
        <w:rPr>
          <w:lang w:eastAsia="zh-CN"/>
        </w:rPr>
        <w:t xml:space="preserve"> </w:t>
      </w:r>
      <w:r w:rsidR="00E02023">
        <w:rPr>
          <w:rFonts w:hint="eastAsia"/>
          <w:lang w:eastAsia="zh-CN"/>
        </w:rPr>
        <w:t>99</w:t>
      </w:r>
      <w:r>
        <w:rPr>
          <w:lang w:eastAsia="zh-CN"/>
        </w:rPr>
        <w:t>%</w:t>
      </w:r>
      <w:r>
        <w:rPr>
          <w:lang w:eastAsia="zh-CN"/>
        </w:rPr>
        <w:t>，</w:t>
      </w:r>
      <w:r>
        <w:rPr>
          <w:lang w:eastAsia="zh-CN"/>
        </w:rPr>
        <w:t xml:space="preserve">GPU </w:t>
      </w:r>
      <w:r>
        <w:rPr>
          <w:lang w:eastAsia="zh-CN"/>
        </w:rPr>
        <w:t>版本与之相近，仅在训练速度上有所提升。</w:t>
      </w:r>
    </w:p>
    <w:p w14:paraId="126ED8AA" w14:textId="77777777" w:rsidR="00EC2A13" w:rsidRPr="00E02023" w:rsidRDefault="00EC2A13">
      <w:pPr>
        <w:spacing w:line="400" w:lineRule="exact"/>
        <w:ind w:firstLine="400"/>
        <w:rPr>
          <w:lang w:eastAsia="zh-CN"/>
        </w:rPr>
      </w:pPr>
    </w:p>
    <w:p w14:paraId="0705F04F" w14:textId="77777777" w:rsidR="00CA4577" w:rsidRDefault="00000000">
      <w:pPr>
        <w:spacing w:line="400" w:lineRule="exact"/>
        <w:rPr>
          <w:lang w:eastAsia="zh-CN"/>
        </w:rPr>
      </w:pPr>
      <w:r>
        <w:rPr>
          <w:lang w:eastAsia="zh-CN"/>
        </w:rPr>
        <w:t>（</w:t>
      </w:r>
      <w:r>
        <w:rPr>
          <w:lang w:eastAsia="zh-CN"/>
        </w:rPr>
        <w:t>2</w:t>
      </w:r>
      <w:r>
        <w:rPr>
          <w:lang w:eastAsia="zh-CN"/>
        </w:rPr>
        <w:t>）猫狗二分类实验</w:t>
      </w:r>
    </w:p>
    <w:p w14:paraId="327414DE" w14:textId="77777777" w:rsidR="00EC2A13" w:rsidRDefault="00000000">
      <w:pPr>
        <w:spacing w:line="400" w:lineRule="exact"/>
        <w:ind w:firstLine="400"/>
        <w:rPr>
          <w:lang w:eastAsia="zh-CN"/>
        </w:rPr>
      </w:pPr>
      <w:r>
        <w:rPr>
          <w:lang w:eastAsia="zh-CN"/>
        </w:rPr>
        <w:t>项目对比了三种方案：方案</w:t>
      </w:r>
      <w:proofErr w:type="gramStart"/>
      <w:r>
        <w:rPr>
          <w:lang w:eastAsia="zh-CN"/>
        </w:rPr>
        <w:t>一</w:t>
      </w:r>
      <w:proofErr w:type="gramEnd"/>
      <w:r>
        <w:rPr>
          <w:lang w:eastAsia="zh-CN"/>
        </w:rPr>
        <w:t>使用浅层</w:t>
      </w:r>
      <w:r>
        <w:rPr>
          <w:lang w:eastAsia="zh-CN"/>
        </w:rPr>
        <w:t xml:space="preserve"> CNN </w:t>
      </w:r>
      <w:r>
        <w:rPr>
          <w:lang w:eastAsia="zh-CN"/>
        </w:rPr>
        <w:t>网络将图像缩放至</w:t>
      </w:r>
      <w:r>
        <w:rPr>
          <w:lang w:eastAsia="zh-CN"/>
        </w:rPr>
        <w:t xml:space="preserve"> 28×28</w:t>
      </w:r>
      <w:r>
        <w:rPr>
          <w:lang w:eastAsia="zh-CN"/>
        </w:rPr>
        <w:t>，模型容量不足导致准确率约</w:t>
      </w:r>
      <w:r>
        <w:rPr>
          <w:lang w:eastAsia="zh-CN"/>
        </w:rPr>
        <w:t xml:space="preserve"> 50%</w:t>
      </w:r>
      <w:r>
        <w:rPr>
          <w:lang w:eastAsia="zh-CN"/>
        </w:rPr>
        <w:t>；方案二从头训练自定义</w:t>
      </w:r>
      <w:r>
        <w:rPr>
          <w:lang w:eastAsia="zh-CN"/>
        </w:rPr>
        <w:t xml:space="preserve"> VGG16</w:t>
      </w:r>
      <w:r>
        <w:rPr>
          <w:lang w:eastAsia="zh-CN"/>
        </w:rPr>
        <w:t>，因权重随机初始化且冻结策略不当，收敛缓慢且准确率徘徊在</w:t>
      </w:r>
      <w:r>
        <w:rPr>
          <w:lang w:eastAsia="zh-CN"/>
        </w:rPr>
        <w:t xml:space="preserve"> 60% </w:t>
      </w:r>
      <w:r>
        <w:rPr>
          <w:lang w:eastAsia="zh-CN"/>
        </w:rPr>
        <w:t>左右；方案三加载</w:t>
      </w:r>
      <w:proofErr w:type="gramStart"/>
      <w:r>
        <w:rPr>
          <w:lang w:eastAsia="zh-CN"/>
        </w:rPr>
        <w:t>预训练</w:t>
      </w:r>
      <w:proofErr w:type="gramEnd"/>
      <w:r>
        <w:rPr>
          <w:lang w:eastAsia="zh-CN"/>
        </w:rPr>
        <w:t xml:space="preserve"> VGG16 </w:t>
      </w:r>
      <w:r>
        <w:rPr>
          <w:lang w:eastAsia="zh-CN"/>
        </w:rPr>
        <w:t>并替换分类头，利用迁移学习显著提高性能。</w:t>
      </w:r>
    </w:p>
    <w:p w14:paraId="09E0AB4C" w14:textId="6DB42172" w:rsidR="00CA4577" w:rsidRDefault="00000000">
      <w:pPr>
        <w:spacing w:line="400" w:lineRule="exact"/>
        <w:ind w:firstLine="400"/>
        <w:rPr>
          <w:lang w:eastAsia="zh-CN"/>
        </w:rPr>
      </w:pPr>
      <w:r>
        <w:rPr>
          <w:lang w:eastAsia="zh-CN"/>
        </w:rPr>
        <w:t>实验典型结果如下表所示：</w:t>
      </w:r>
    </w:p>
    <w:tbl>
      <w:tblPr>
        <w:tblStyle w:val="af4"/>
        <w:tblW w:w="0" w:type="auto"/>
        <w:tblLook w:val="04A0" w:firstRow="1" w:lastRow="0" w:firstColumn="1" w:lastColumn="0" w:noHBand="0" w:noVBand="1"/>
      </w:tblPr>
      <w:tblGrid>
        <w:gridCol w:w="2880"/>
        <w:gridCol w:w="2880"/>
        <w:gridCol w:w="2880"/>
      </w:tblGrid>
      <w:tr w:rsidR="00CA4577" w14:paraId="4F63F303" w14:textId="77777777">
        <w:tc>
          <w:tcPr>
            <w:tcW w:w="2880" w:type="dxa"/>
          </w:tcPr>
          <w:p w14:paraId="0B1846B4" w14:textId="77777777" w:rsidR="00CA4577" w:rsidRDefault="00000000">
            <w:pPr>
              <w:spacing w:after="0" w:line="400" w:lineRule="exact"/>
            </w:pPr>
            <w:proofErr w:type="spellStart"/>
            <w:r>
              <w:t>方案</w:t>
            </w:r>
            <w:proofErr w:type="spellEnd"/>
          </w:p>
        </w:tc>
        <w:tc>
          <w:tcPr>
            <w:tcW w:w="2880" w:type="dxa"/>
          </w:tcPr>
          <w:p w14:paraId="3D5D26FD" w14:textId="77777777" w:rsidR="00CA4577" w:rsidRDefault="00000000">
            <w:pPr>
              <w:spacing w:after="0" w:line="400" w:lineRule="exact"/>
            </w:pPr>
            <w:proofErr w:type="spellStart"/>
            <w:r>
              <w:t>验证集最高准确率</w:t>
            </w:r>
            <w:proofErr w:type="spellEnd"/>
          </w:p>
        </w:tc>
        <w:tc>
          <w:tcPr>
            <w:tcW w:w="2880" w:type="dxa"/>
          </w:tcPr>
          <w:p w14:paraId="39AD7B67" w14:textId="77777777" w:rsidR="00CA4577" w:rsidRDefault="00000000">
            <w:pPr>
              <w:spacing w:after="0" w:line="400" w:lineRule="exact"/>
            </w:pPr>
            <w:proofErr w:type="spellStart"/>
            <w:r>
              <w:t>说明</w:t>
            </w:r>
            <w:proofErr w:type="spellEnd"/>
          </w:p>
        </w:tc>
      </w:tr>
      <w:tr w:rsidR="00CA4577" w14:paraId="3319A6C1" w14:textId="77777777">
        <w:tc>
          <w:tcPr>
            <w:tcW w:w="2880" w:type="dxa"/>
          </w:tcPr>
          <w:p w14:paraId="486E96B3" w14:textId="77777777" w:rsidR="00CA4577" w:rsidRDefault="00000000">
            <w:pPr>
              <w:spacing w:after="0" w:line="400" w:lineRule="exact"/>
            </w:pPr>
            <w:proofErr w:type="spellStart"/>
            <w:r>
              <w:t>方案一：浅层</w:t>
            </w:r>
            <w:proofErr w:type="spellEnd"/>
            <w:r>
              <w:t xml:space="preserve"> CNN</w:t>
            </w:r>
          </w:p>
        </w:tc>
        <w:tc>
          <w:tcPr>
            <w:tcW w:w="2880" w:type="dxa"/>
          </w:tcPr>
          <w:p w14:paraId="55983E59" w14:textId="77777777" w:rsidR="00CA4577" w:rsidRDefault="00000000">
            <w:pPr>
              <w:spacing w:after="0" w:line="400" w:lineRule="exact"/>
            </w:pPr>
            <w:r>
              <w:t>≈50%</w:t>
            </w:r>
          </w:p>
        </w:tc>
        <w:tc>
          <w:tcPr>
            <w:tcW w:w="2880" w:type="dxa"/>
          </w:tcPr>
          <w:p w14:paraId="4C9CB6B2" w14:textId="77777777" w:rsidR="00CA4577" w:rsidRDefault="00000000">
            <w:pPr>
              <w:spacing w:after="0" w:line="400" w:lineRule="exact"/>
              <w:rPr>
                <w:lang w:eastAsia="zh-CN"/>
              </w:rPr>
            </w:pPr>
            <w:r>
              <w:rPr>
                <w:lang w:eastAsia="zh-CN"/>
              </w:rPr>
              <w:t>图像缩放过小</w:t>
            </w:r>
            <w:proofErr w:type="gramStart"/>
            <w:r>
              <w:rPr>
                <w:lang w:eastAsia="zh-CN"/>
              </w:rPr>
              <w:t>且网络过</w:t>
            </w:r>
            <w:proofErr w:type="gramEnd"/>
            <w:r>
              <w:rPr>
                <w:lang w:eastAsia="zh-CN"/>
              </w:rPr>
              <w:t>浅，无法提取有效特征</w:t>
            </w:r>
          </w:p>
        </w:tc>
      </w:tr>
      <w:tr w:rsidR="00CA4577" w14:paraId="58EF9FF4" w14:textId="77777777">
        <w:tc>
          <w:tcPr>
            <w:tcW w:w="2880" w:type="dxa"/>
          </w:tcPr>
          <w:p w14:paraId="7A1EF6A7" w14:textId="77777777" w:rsidR="00CA4577" w:rsidRDefault="00000000">
            <w:pPr>
              <w:spacing w:after="0" w:line="400" w:lineRule="exact"/>
            </w:pPr>
            <w:proofErr w:type="spellStart"/>
            <w:r>
              <w:t>方案二：自定义</w:t>
            </w:r>
            <w:proofErr w:type="spellEnd"/>
            <w:r>
              <w:t xml:space="preserve"> VGG16</w:t>
            </w:r>
          </w:p>
        </w:tc>
        <w:tc>
          <w:tcPr>
            <w:tcW w:w="2880" w:type="dxa"/>
          </w:tcPr>
          <w:p w14:paraId="10E95BE2" w14:textId="77777777" w:rsidR="00CA4577" w:rsidRDefault="00000000">
            <w:pPr>
              <w:spacing w:after="0" w:line="400" w:lineRule="exact"/>
            </w:pPr>
            <w:r>
              <w:t>≈80%</w:t>
            </w:r>
          </w:p>
        </w:tc>
        <w:tc>
          <w:tcPr>
            <w:tcW w:w="2880" w:type="dxa"/>
          </w:tcPr>
          <w:p w14:paraId="6376A047" w14:textId="77777777" w:rsidR="00CA4577" w:rsidRDefault="00000000">
            <w:pPr>
              <w:spacing w:after="0" w:line="400" w:lineRule="exact"/>
              <w:rPr>
                <w:lang w:eastAsia="zh-CN"/>
              </w:rPr>
            </w:pPr>
            <w:r>
              <w:rPr>
                <w:lang w:eastAsia="zh-CN"/>
              </w:rPr>
              <w:t>从头训练模型未能收敛，权重冻结位置不当</w:t>
            </w:r>
          </w:p>
        </w:tc>
      </w:tr>
      <w:tr w:rsidR="00CA4577" w14:paraId="271A4265" w14:textId="77777777">
        <w:tc>
          <w:tcPr>
            <w:tcW w:w="2880" w:type="dxa"/>
          </w:tcPr>
          <w:p w14:paraId="7BD83D83" w14:textId="77777777" w:rsidR="00CA4577" w:rsidRDefault="00000000">
            <w:pPr>
              <w:spacing w:after="0" w:line="400" w:lineRule="exact"/>
              <w:rPr>
                <w:lang w:eastAsia="zh-CN"/>
              </w:rPr>
            </w:pPr>
            <w:r>
              <w:rPr>
                <w:lang w:eastAsia="zh-CN"/>
              </w:rPr>
              <w:t>方案三：</w:t>
            </w:r>
            <w:proofErr w:type="gramStart"/>
            <w:r>
              <w:rPr>
                <w:lang w:eastAsia="zh-CN"/>
              </w:rPr>
              <w:t>预训练</w:t>
            </w:r>
            <w:proofErr w:type="gramEnd"/>
            <w:r>
              <w:rPr>
                <w:lang w:eastAsia="zh-CN"/>
              </w:rPr>
              <w:t xml:space="preserve"> VGG16</w:t>
            </w:r>
          </w:p>
        </w:tc>
        <w:tc>
          <w:tcPr>
            <w:tcW w:w="2880" w:type="dxa"/>
          </w:tcPr>
          <w:p w14:paraId="31BCBDAE" w14:textId="77777777" w:rsidR="00CA4577" w:rsidRDefault="00000000">
            <w:pPr>
              <w:spacing w:after="0" w:line="400" w:lineRule="exact"/>
            </w:pPr>
            <w:r>
              <w:t>100%</w:t>
            </w:r>
          </w:p>
        </w:tc>
        <w:tc>
          <w:tcPr>
            <w:tcW w:w="2880" w:type="dxa"/>
          </w:tcPr>
          <w:p w14:paraId="30C5960D" w14:textId="77777777" w:rsidR="00CA4577" w:rsidRDefault="00000000">
            <w:pPr>
              <w:spacing w:after="0" w:line="400" w:lineRule="exact"/>
              <w:rPr>
                <w:lang w:eastAsia="zh-CN"/>
              </w:rPr>
            </w:pPr>
            <w:r>
              <w:rPr>
                <w:lang w:eastAsia="zh-CN"/>
              </w:rPr>
              <w:t>迁移学习显著提高性能，</w:t>
            </w:r>
            <w:r>
              <w:rPr>
                <w:lang w:eastAsia="zh-CN"/>
              </w:rPr>
              <w:t xml:space="preserve">5 </w:t>
            </w:r>
            <w:proofErr w:type="gramStart"/>
            <w:r>
              <w:rPr>
                <w:lang w:eastAsia="zh-CN"/>
              </w:rPr>
              <w:t>个</w:t>
            </w:r>
            <w:proofErr w:type="gramEnd"/>
            <w:r>
              <w:rPr>
                <w:lang w:eastAsia="zh-CN"/>
              </w:rPr>
              <w:t xml:space="preserve"> Epoch </w:t>
            </w:r>
            <w:r>
              <w:rPr>
                <w:lang w:eastAsia="zh-CN"/>
              </w:rPr>
              <w:t>后验证集即达</w:t>
            </w:r>
            <w:r>
              <w:rPr>
                <w:lang w:eastAsia="zh-CN"/>
              </w:rPr>
              <w:t xml:space="preserve"> 100%</w:t>
            </w:r>
          </w:p>
        </w:tc>
      </w:tr>
    </w:tbl>
    <w:p w14:paraId="3571F615" w14:textId="77777777" w:rsidR="00CA4577" w:rsidRDefault="00000000">
      <w:pPr>
        <w:spacing w:line="400" w:lineRule="exact"/>
        <w:ind w:firstLine="400"/>
        <w:rPr>
          <w:lang w:eastAsia="zh-CN"/>
        </w:rPr>
      </w:pPr>
      <w:r>
        <w:rPr>
          <w:lang w:eastAsia="zh-CN"/>
        </w:rPr>
        <w:lastRenderedPageBreak/>
        <w:t>可见，迁移学习在小数据集上的优势明显，直接利用</w:t>
      </w:r>
      <w:r>
        <w:rPr>
          <w:lang w:eastAsia="zh-CN"/>
        </w:rPr>
        <w:t xml:space="preserve"> ImageNet </w:t>
      </w:r>
      <w:proofErr w:type="gramStart"/>
      <w:r>
        <w:rPr>
          <w:lang w:eastAsia="zh-CN"/>
        </w:rPr>
        <w:t>预训练</w:t>
      </w:r>
      <w:proofErr w:type="gramEnd"/>
      <w:r>
        <w:rPr>
          <w:lang w:eastAsia="zh-CN"/>
        </w:rPr>
        <w:t>权重可以大幅提升模型的泛化能力。</w:t>
      </w:r>
      <w:r>
        <w:rPr>
          <w:lang w:eastAsia="zh-CN"/>
        </w:rPr>
        <w:br/>
      </w:r>
    </w:p>
    <w:p w14:paraId="6FFA51DA" w14:textId="77777777" w:rsidR="00CA4577" w:rsidRDefault="00000000">
      <w:pPr>
        <w:spacing w:line="400" w:lineRule="exact"/>
        <w:rPr>
          <w:lang w:eastAsia="zh-CN"/>
        </w:rPr>
      </w:pPr>
      <w:r>
        <w:rPr>
          <w:lang w:eastAsia="zh-CN"/>
        </w:rPr>
        <w:t>（</w:t>
      </w:r>
      <w:r>
        <w:rPr>
          <w:lang w:eastAsia="zh-CN"/>
        </w:rPr>
        <w:t>3</w:t>
      </w:r>
      <w:r>
        <w:rPr>
          <w:lang w:eastAsia="zh-CN"/>
        </w:rPr>
        <w:t>）</w:t>
      </w:r>
      <w:r>
        <w:rPr>
          <w:lang w:eastAsia="zh-CN"/>
        </w:rPr>
        <w:t xml:space="preserve">MNIST </w:t>
      </w:r>
      <w:r>
        <w:rPr>
          <w:lang w:eastAsia="zh-CN"/>
        </w:rPr>
        <w:t>手写数字识别实验</w:t>
      </w:r>
    </w:p>
    <w:p w14:paraId="71230A4F" w14:textId="77777777" w:rsidR="00CA4577" w:rsidRDefault="00000000">
      <w:pPr>
        <w:spacing w:line="400" w:lineRule="exact"/>
        <w:ind w:firstLine="400"/>
      </w:pPr>
      <w:r>
        <w:rPr>
          <w:lang w:eastAsia="zh-CN"/>
        </w:rPr>
        <w:t>构建两层卷积和两层全连接的</w:t>
      </w:r>
      <w:r>
        <w:rPr>
          <w:lang w:eastAsia="zh-CN"/>
        </w:rPr>
        <w:t xml:space="preserve"> CNN</w:t>
      </w:r>
      <w:r>
        <w:rPr>
          <w:lang w:eastAsia="zh-CN"/>
        </w:rPr>
        <w:t>，对</w:t>
      </w:r>
      <w:r>
        <w:rPr>
          <w:lang w:eastAsia="zh-CN"/>
        </w:rPr>
        <w:t xml:space="preserve"> MNIST </w:t>
      </w:r>
      <w:r>
        <w:rPr>
          <w:lang w:eastAsia="zh-CN"/>
        </w:rPr>
        <w:t>数据集进行</w:t>
      </w:r>
      <w:r>
        <w:rPr>
          <w:lang w:eastAsia="zh-CN"/>
        </w:rPr>
        <w:t xml:space="preserve"> 5 </w:t>
      </w:r>
      <w:proofErr w:type="gramStart"/>
      <w:r>
        <w:rPr>
          <w:lang w:eastAsia="zh-CN"/>
        </w:rPr>
        <w:t>个</w:t>
      </w:r>
      <w:proofErr w:type="gramEnd"/>
      <w:r>
        <w:rPr>
          <w:lang w:eastAsia="zh-CN"/>
        </w:rPr>
        <w:t xml:space="preserve"> Epoch </w:t>
      </w:r>
      <w:r>
        <w:rPr>
          <w:lang w:eastAsia="zh-CN"/>
        </w:rPr>
        <w:t>的训练。</w:t>
      </w:r>
      <w:proofErr w:type="spellStart"/>
      <w:r>
        <w:t>模型使用</w:t>
      </w:r>
      <w:proofErr w:type="spellEnd"/>
      <w:r>
        <w:t xml:space="preserve"> Adam </w:t>
      </w:r>
      <w:proofErr w:type="spellStart"/>
      <w:r>
        <w:t>优化器和</w:t>
      </w:r>
      <w:proofErr w:type="spellEnd"/>
      <w:r>
        <w:t xml:space="preserve"> Dropout </w:t>
      </w:r>
      <w:proofErr w:type="spellStart"/>
      <w:r>
        <w:t>正则化，批次大小</w:t>
      </w:r>
      <w:proofErr w:type="spellEnd"/>
      <w:r>
        <w:t xml:space="preserve"> 64</w:t>
      </w:r>
      <w:r>
        <w:t>。</w:t>
      </w:r>
      <w:r>
        <w:br/>
      </w:r>
      <w:proofErr w:type="spellStart"/>
      <w:r>
        <w:t>训练过程中的部分结果如下</w:t>
      </w:r>
      <w:proofErr w:type="spellEnd"/>
      <w:r>
        <w:t>：</w:t>
      </w:r>
    </w:p>
    <w:tbl>
      <w:tblPr>
        <w:tblStyle w:val="af4"/>
        <w:tblW w:w="0" w:type="auto"/>
        <w:tblLook w:val="04A0" w:firstRow="1" w:lastRow="0" w:firstColumn="1" w:lastColumn="0" w:noHBand="0" w:noVBand="1"/>
      </w:tblPr>
      <w:tblGrid>
        <w:gridCol w:w="2880"/>
        <w:gridCol w:w="2880"/>
        <w:gridCol w:w="2880"/>
      </w:tblGrid>
      <w:tr w:rsidR="00CA4577" w14:paraId="0000D4B3" w14:textId="77777777">
        <w:tc>
          <w:tcPr>
            <w:tcW w:w="2880" w:type="dxa"/>
          </w:tcPr>
          <w:p w14:paraId="684F6B1D" w14:textId="77777777" w:rsidR="00CA4577" w:rsidRDefault="00000000">
            <w:pPr>
              <w:spacing w:after="0" w:line="400" w:lineRule="exact"/>
            </w:pPr>
            <w:r>
              <w:t>Epoch</w:t>
            </w:r>
          </w:p>
        </w:tc>
        <w:tc>
          <w:tcPr>
            <w:tcW w:w="2880" w:type="dxa"/>
          </w:tcPr>
          <w:p w14:paraId="49CD1F76" w14:textId="77777777" w:rsidR="00CA4577" w:rsidRDefault="00000000">
            <w:pPr>
              <w:spacing w:after="0" w:line="400" w:lineRule="exact"/>
            </w:pPr>
            <w:proofErr w:type="spellStart"/>
            <w:r>
              <w:t>训练准确率</w:t>
            </w:r>
            <w:proofErr w:type="spellEnd"/>
          </w:p>
        </w:tc>
        <w:tc>
          <w:tcPr>
            <w:tcW w:w="2880" w:type="dxa"/>
          </w:tcPr>
          <w:p w14:paraId="5D3CC93B" w14:textId="77777777" w:rsidR="00CA4577" w:rsidRDefault="00000000">
            <w:pPr>
              <w:spacing w:after="0" w:line="400" w:lineRule="exact"/>
            </w:pPr>
            <w:proofErr w:type="spellStart"/>
            <w:r>
              <w:t>测试准确率</w:t>
            </w:r>
            <w:proofErr w:type="spellEnd"/>
          </w:p>
        </w:tc>
      </w:tr>
      <w:tr w:rsidR="00CA4577" w14:paraId="6B25BFDC" w14:textId="77777777">
        <w:tc>
          <w:tcPr>
            <w:tcW w:w="2880" w:type="dxa"/>
          </w:tcPr>
          <w:p w14:paraId="3AEC7899" w14:textId="77777777" w:rsidR="00CA4577" w:rsidRDefault="00000000">
            <w:pPr>
              <w:spacing w:after="0" w:line="400" w:lineRule="exact"/>
            </w:pPr>
            <w:r>
              <w:t>1</w:t>
            </w:r>
          </w:p>
        </w:tc>
        <w:tc>
          <w:tcPr>
            <w:tcW w:w="2880" w:type="dxa"/>
          </w:tcPr>
          <w:p w14:paraId="1CDB4773" w14:textId="77777777" w:rsidR="00CA4577" w:rsidRDefault="00000000">
            <w:pPr>
              <w:spacing w:after="0" w:line="400" w:lineRule="exact"/>
            </w:pPr>
            <w:r>
              <w:t>96.0%</w:t>
            </w:r>
          </w:p>
        </w:tc>
        <w:tc>
          <w:tcPr>
            <w:tcW w:w="2880" w:type="dxa"/>
          </w:tcPr>
          <w:p w14:paraId="2350BB14" w14:textId="77777777" w:rsidR="00CA4577" w:rsidRDefault="00000000">
            <w:pPr>
              <w:spacing w:after="0" w:line="400" w:lineRule="exact"/>
            </w:pPr>
            <w:r>
              <w:t>98.21%</w:t>
            </w:r>
          </w:p>
        </w:tc>
      </w:tr>
      <w:tr w:rsidR="00CA4577" w14:paraId="0D72FF28" w14:textId="77777777">
        <w:tc>
          <w:tcPr>
            <w:tcW w:w="2880" w:type="dxa"/>
          </w:tcPr>
          <w:p w14:paraId="223E53B5" w14:textId="77777777" w:rsidR="00CA4577" w:rsidRDefault="00000000">
            <w:pPr>
              <w:spacing w:after="0" w:line="400" w:lineRule="exact"/>
            </w:pPr>
            <w:r>
              <w:t>3</w:t>
            </w:r>
          </w:p>
        </w:tc>
        <w:tc>
          <w:tcPr>
            <w:tcW w:w="2880" w:type="dxa"/>
          </w:tcPr>
          <w:p w14:paraId="4C1E191A" w14:textId="77777777" w:rsidR="00CA4577" w:rsidRDefault="00000000">
            <w:pPr>
              <w:spacing w:after="0" w:line="400" w:lineRule="exact"/>
            </w:pPr>
            <w:r>
              <w:t>98.97%</w:t>
            </w:r>
          </w:p>
        </w:tc>
        <w:tc>
          <w:tcPr>
            <w:tcW w:w="2880" w:type="dxa"/>
          </w:tcPr>
          <w:p w14:paraId="39B5C5D3" w14:textId="77777777" w:rsidR="00CA4577" w:rsidRDefault="00000000">
            <w:pPr>
              <w:spacing w:after="0" w:line="400" w:lineRule="exact"/>
            </w:pPr>
            <w:r>
              <w:t>98.62%</w:t>
            </w:r>
          </w:p>
        </w:tc>
      </w:tr>
      <w:tr w:rsidR="00CA4577" w14:paraId="101CA7CC" w14:textId="77777777">
        <w:tc>
          <w:tcPr>
            <w:tcW w:w="2880" w:type="dxa"/>
          </w:tcPr>
          <w:p w14:paraId="0FB34A4C" w14:textId="77777777" w:rsidR="00CA4577" w:rsidRDefault="00000000">
            <w:pPr>
              <w:spacing w:after="0" w:line="400" w:lineRule="exact"/>
            </w:pPr>
            <w:r>
              <w:t>5</w:t>
            </w:r>
          </w:p>
        </w:tc>
        <w:tc>
          <w:tcPr>
            <w:tcW w:w="2880" w:type="dxa"/>
          </w:tcPr>
          <w:p w14:paraId="6C35F1E4" w14:textId="77777777" w:rsidR="00CA4577" w:rsidRDefault="00000000">
            <w:pPr>
              <w:spacing w:after="0" w:line="400" w:lineRule="exact"/>
            </w:pPr>
            <w:r>
              <w:t>99.46%</w:t>
            </w:r>
          </w:p>
        </w:tc>
        <w:tc>
          <w:tcPr>
            <w:tcW w:w="2880" w:type="dxa"/>
          </w:tcPr>
          <w:p w14:paraId="6C8D9F14" w14:textId="77777777" w:rsidR="00CA4577" w:rsidRDefault="00000000">
            <w:pPr>
              <w:spacing w:after="0" w:line="400" w:lineRule="exact"/>
            </w:pPr>
            <w:r>
              <w:t>98.82%</w:t>
            </w:r>
          </w:p>
        </w:tc>
      </w:tr>
    </w:tbl>
    <w:p w14:paraId="365DF562" w14:textId="77777777" w:rsidR="00CA4577" w:rsidRDefault="00000000">
      <w:pPr>
        <w:spacing w:line="400" w:lineRule="exact"/>
        <w:ind w:firstLine="400"/>
        <w:rPr>
          <w:lang w:eastAsia="zh-CN"/>
        </w:rPr>
      </w:pPr>
      <w:r>
        <w:rPr>
          <w:lang w:eastAsia="zh-CN"/>
        </w:rPr>
        <w:t>经过</w:t>
      </w:r>
      <w:r>
        <w:rPr>
          <w:lang w:eastAsia="zh-CN"/>
        </w:rPr>
        <w:t xml:space="preserve"> 5 </w:t>
      </w:r>
      <w:proofErr w:type="gramStart"/>
      <w:r>
        <w:rPr>
          <w:lang w:eastAsia="zh-CN"/>
        </w:rPr>
        <w:t>个</w:t>
      </w:r>
      <w:proofErr w:type="gramEnd"/>
      <w:r>
        <w:rPr>
          <w:lang w:eastAsia="zh-CN"/>
        </w:rPr>
        <w:t xml:space="preserve"> Epoch </w:t>
      </w:r>
      <w:r>
        <w:rPr>
          <w:lang w:eastAsia="zh-CN"/>
        </w:rPr>
        <w:t>训练，测试集准确率达到</w:t>
      </w:r>
      <w:r>
        <w:rPr>
          <w:lang w:eastAsia="zh-CN"/>
        </w:rPr>
        <w:t xml:space="preserve"> 98.82%</w:t>
      </w:r>
      <w:r>
        <w:rPr>
          <w:lang w:eastAsia="zh-CN"/>
        </w:rPr>
        <w:t>，接近</w:t>
      </w:r>
      <w:r>
        <w:rPr>
          <w:lang w:eastAsia="zh-CN"/>
        </w:rPr>
        <w:t xml:space="preserve"> MNIST </w:t>
      </w:r>
      <w:r>
        <w:rPr>
          <w:lang w:eastAsia="zh-CN"/>
        </w:rPr>
        <w:t>基准水平，表明模型能够有效识别手写数字。</w:t>
      </w:r>
      <w:r>
        <w:rPr>
          <w:lang w:eastAsia="zh-CN"/>
        </w:rPr>
        <w:br/>
      </w:r>
    </w:p>
    <w:p w14:paraId="4D9B73E3" w14:textId="77777777" w:rsidR="00CA4577" w:rsidRDefault="00000000">
      <w:pPr>
        <w:spacing w:line="400" w:lineRule="exact"/>
        <w:rPr>
          <w:lang w:eastAsia="zh-CN"/>
        </w:rPr>
      </w:pPr>
      <w:r>
        <w:rPr>
          <w:lang w:eastAsia="zh-CN"/>
        </w:rPr>
        <w:br/>
      </w:r>
      <w:r>
        <w:rPr>
          <w:lang w:eastAsia="zh-CN"/>
        </w:rPr>
        <w:t>第</w:t>
      </w:r>
      <w:r>
        <w:rPr>
          <w:lang w:eastAsia="zh-CN"/>
        </w:rPr>
        <w:t>3</w:t>
      </w:r>
      <w:r>
        <w:rPr>
          <w:lang w:eastAsia="zh-CN"/>
        </w:rPr>
        <w:t>章</w:t>
      </w:r>
      <w:r>
        <w:rPr>
          <w:lang w:eastAsia="zh-CN"/>
        </w:rPr>
        <w:t xml:space="preserve"> </w:t>
      </w:r>
      <w:r>
        <w:rPr>
          <w:lang w:eastAsia="zh-CN"/>
        </w:rPr>
        <w:t>项目总结</w:t>
      </w:r>
    </w:p>
    <w:p w14:paraId="5FB9A9A6" w14:textId="77777777" w:rsidR="00CA4577" w:rsidRDefault="00000000">
      <w:pPr>
        <w:spacing w:line="400" w:lineRule="exact"/>
        <w:rPr>
          <w:lang w:eastAsia="zh-CN"/>
        </w:rPr>
      </w:pPr>
      <w:r>
        <w:rPr>
          <w:lang w:eastAsia="zh-CN"/>
        </w:rPr>
        <w:t xml:space="preserve">3.1 </w:t>
      </w:r>
      <w:r>
        <w:rPr>
          <w:lang w:eastAsia="zh-CN"/>
        </w:rPr>
        <w:t>项目完成情况</w:t>
      </w:r>
    </w:p>
    <w:p w14:paraId="70AE2B81" w14:textId="77777777" w:rsidR="00CA4577" w:rsidRDefault="00000000">
      <w:pPr>
        <w:spacing w:line="400" w:lineRule="exact"/>
        <w:ind w:firstLine="400"/>
        <w:rPr>
          <w:lang w:eastAsia="zh-CN"/>
        </w:rPr>
      </w:pPr>
      <w:r>
        <w:rPr>
          <w:lang w:eastAsia="zh-CN"/>
        </w:rPr>
        <w:t>通过本项目，各</w:t>
      </w:r>
      <w:proofErr w:type="gramStart"/>
      <w:r>
        <w:rPr>
          <w:lang w:eastAsia="zh-CN"/>
        </w:rPr>
        <w:t>子任务</w:t>
      </w:r>
      <w:proofErr w:type="gramEnd"/>
      <w:r>
        <w:rPr>
          <w:lang w:eastAsia="zh-CN"/>
        </w:rPr>
        <w:t>均完成了从需求分析到算法设计、从代码实现到结果验证的全过程。车牌识别实现了预处理、定位、字符分割和模板匹配，成功识别了蓝牌和绿</w:t>
      </w:r>
      <w:proofErr w:type="gramStart"/>
      <w:r>
        <w:rPr>
          <w:lang w:eastAsia="zh-CN"/>
        </w:rPr>
        <w:t>牌两种</w:t>
      </w:r>
      <w:proofErr w:type="gramEnd"/>
      <w:r>
        <w:rPr>
          <w:lang w:eastAsia="zh-CN"/>
        </w:rPr>
        <w:t>车牌。图像分类部分完成了鸢尾花、猫狗和</w:t>
      </w:r>
      <w:r>
        <w:rPr>
          <w:lang w:eastAsia="zh-CN"/>
        </w:rPr>
        <w:t xml:space="preserve"> MNIST </w:t>
      </w:r>
      <w:r>
        <w:rPr>
          <w:lang w:eastAsia="zh-CN"/>
        </w:rPr>
        <w:t>三个实验，比较了不同网络结构的优劣，掌握了数据预处理、训练</w:t>
      </w:r>
      <w:r>
        <w:rPr>
          <w:lang w:eastAsia="zh-CN"/>
        </w:rPr>
        <w:t>/</w:t>
      </w:r>
      <w:r>
        <w:rPr>
          <w:lang w:eastAsia="zh-CN"/>
        </w:rPr>
        <w:t>测试集划分、迁移学习和</w:t>
      </w:r>
      <w:r>
        <w:rPr>
          <w:lang w:eastAsia="zh-CN"/>
        </w:rPr>
        <w:t xml:space="preserve"> GPU </w:t>
      </w:r>
      <w:r>
        <w:rPr>
          <w:lang w:eastAsia="zh-CN"/>
        </w:rPr>
        <w:t>加速等工程实践。</w:t>
      </w:r>
      <w:r>
        <w:rPr>
          <w:lang w:eastAsia="zh-CN"/>
        </w:rPr>
        <w:br/>
      </w:r>
    </w:p>
    <w:p w14:paraId="64C7EAC6" w14:textId="77777777" w:rsidR="00CA4577" w:rsidRDefault="00000000">
      <w:pPr>
        <w:spacing w:line="400" w:lineRule="exact"/>
        <w:rPr>
          <w:lang w:eastAsia="zh-CN"/>
        </w:rPr>
      </w:pPr>
      <w:r>
        <w:rPr>
          <w:lang w:eastAsia="zh-CN"/>
        </w:rPr>
        <w:t xml:space="preserve">3.2 </w:t>
      </w:r>
      <w:r>
        <w:rPr>
          <w:lang w:eastAsia="zh-CN"/>
        </w:rPr>
        <w:t>收获和体会</w:t>
      </w:r>
    </w:p>
    <w:p w14:paraId="648691F5" w14:textId="77777777" w:rsidR="00CA4577" w:rsidRDefault="00000000">
      <w:pPr>
        <w:spacing w:line="400" w:lineRule="exact"/>
        <w:ind w:firstLine="400"/>
        <w:rPr>
          <w:lang w:eastAsia="zh-CN"/>
        </w:rPr>
      </w:pPr>
      <w:r>
        <w:rPr>
          <w:lang w:eastAsia="zh-CN"/>
        </w:rPr>
        <w:t>本次课程项目不仅加深了对传统图像处理方法和深度学习理论的理解，更重要的是提升了工程实践能力。</w:t>
      </w:r>
      <w:r>
        <w:rPr>
          <w:lang w:eastAsia="zh-CN"/>
        </w:rPr>
        <w:br/>
      </w:r>
      <w:r>
        <w:rPr>
          <w:b/>
          <w:lang w:eastAsia="zh-CN"/>
        </w:rPr>
        <w:t>（</w:t>
      </w:r>
      <w:r>
        <w:rPr>
          <w:b/>
          <w:lang w:eastAsia="zh-CN"/>
        </w:rPr>
        <w:t>1</w:t>
      </w:r>
      <w:r>
        <w:rPr>
          <w:b/>
          <w:lang w:eastAsia="zh-CN"/>
        </w:rPr>
        <w:t>）算法理解：</w:t>
      </w:r>
      <w:r>
        <w:rPr>
          <w:lang w:eastAsia="zh-CN"/>
        </w:rPr>
        <w:t>通过</w:t>
      </w:r>
      <w:proofErr w:type="gramStart"/>
      <w:r>
        <w:rPr>
          <w:lang w:eastAsia="zh-CN"/>
        </w:rPr>
        <w:t>手动实现</w:t>
      </w:r>
      <w:proofErr w:type="gramEnd"/>
      <w:r>
        <w:rPr>
          <w:lang w:eastAsia="zh-CN"/>
        </w:rPr>
        <w:t>车牌识别流程，理解了高斯滤波、</w:t>
      </w:r>
      <w:r>
        <w:rPr>
          <w:lang w:eastAsia="zh-CN"/>
        </w:rPr>
        <w:t xml:space="preserve">Sobel </w:t>
      </w:r>
      <w:r>
        <w:rPr>
          <w:lang w:eastAsia="zh-CN"/>
        </w:rPr>
        <w:t>边缘提取、形态学运算等传统图像处理方法对结果的影响。</w:t>
      </w:r>
      <w:r>
        <w:rPr>
          <w:lang w:eastAsia="zh-CN"/>
        </w:rPr>
        <w:br/>
      </w:r>
      <w:r>
        <w:rPr>
          <w:b/>
          <w:lang w:eastAsia="zh-CN"/>
        </w:rPr>
        <w:lastRenderedPageBreak/>
        <w:t>（</w:t>
      </w:r>
      <w:r>
        <w:rPr>
          <w:b/>
          <w:lang w:eastAsia="zh-CN"/>
        </w:rPr>
        <w:t>2</w:t>
      </w:r>
      <w:r>
        <w:rPr>
          <w:b/>
          <w:lang w:eastAsia="zh-CN"/>
        </w:rPr>
        <w:t>）模型经验：</w:t>
      </w:r>
      <w:r>
        <w:rPr>
          <w:lang w:eastAsia="zh-CN"/>
        </w:rPr>
        <w:t>鸢尾花和</w:t>
      </w:r>
      <w:r>
        <w:rPr>
          <w:lang w:eastAsia="zh-CN"/>
        </w:rPr>
        <w:t xml:space="preserve"> MNIST </w:t>
      </w:r>
      <w:proofErr w:type="gramStart"/>
      <w:r>
        <w:rPr>
          <w:lang w:eastAsia="zh-CN"/>
        </w:rPr>
        <w:t>实验让</w:t>
      </w:r>
      <w:proofErr w:type="gramEnd"/>
      <w:r>
        <w:rPr>
          <w:lang w:eastAsia="zh-CN"/>
        </w:rPr>
        <w:t>我们熟悉了</w:t>
      </w:r>
      <w:r>
        <w:rPr>
          <w:lang w:eastAsia="zh-CN"/>
        </w:rPr>
        <w:t xml:space="preserve"> </w:t>
      </w:r>
      <w:proofErr w:type="spellStart"/>
      <w:r>
        <w:rPr>
          <w:lang w:eastAsia="zh-CN"/>
        </w:rPr>
        <w:t>PyTorch</w:t>
      </w:r>
      <w:proofErr w:type="spellEnd"/>
      <w:r>
        <w:rPr>
          <w:lang w:eastAsia="zh-CN"/>
        </w:rPr>
        <w:t xml:space="preserve"> </w:t>
      </w:r>
      <w:r>
        <w:rPr>
          <w:lang w:eastAsia="zh-CN"/>
        </w:rPr>
        <w:t>的数据加载、模型定义、训练与评估流程；猫狗分类的三种方案</w:t>
      </w:r>
      <w:proofErr w:type="gramStart"/>
      <w:r>
        <w:rPr>
          <w:lang w:eastAsia="zh-CN"/>
        </w:rPr>
        <w:t>比较让</w:t>
      </w:r>
      <w:proofErr w:type="gramEnd"/>
      <w:r>
        <w:rPr>
          <w:lang w:eastAsia="zh-CN"/>
        </w:rPr>
        <w:t>我们深刻体会到迁移学习的优势。</w:t>
      </w:r>
      <w:r>
        <w:rPr>
          <w:lang w:eastAsia="zh-CN"/>
        </w:rPr>
        <w:br/>
      </w:r>
      <w:r>
        <w:rPr>
          <w:b/>
          <w:lang w:eastAsia="zh-CN"/>
        </w:rPr>
        <w:t>（</w:t>
      </w:r>
      <w:r>
        <w:rPr>
          <w:b/>
          <w:lang w:eastAsia="zh-CN"/>
        </w:rPr>
        <w:t>3</w:t>
      </w:r>
      <w:r>
        <w:rPr>
          <w:b/>
          <w:lang w:eastAsia="zh-CN"/>
        </w:rPr>
        <w:t>）工程调试：</w:t>
      </w:r>
      <w:r>
        <w:rPr>
          <w:lang w:eastAsia="zh-CN"/>
        </w:rPr>
        <w:t>在调试过程中遇到了如</w:t>
      </w:r>
      <w:r>
        <w:rPr>
          <w:lang w:eastAsia="zh-CN"/>
        </w:rPr>
        <w:t xml:space="preserve"> </w:t>
      </w:r>
      <w:proofErr w:type="spellStart"/>
      <w:r>
        <w:rPr>
          <w:lang w:eastAsia="zh-CN"/>
        </w:rPr>
        <w:t>DataLoader</w:t>
      </w:r>
      <w:proofErr w:type="spellEnd"/>
      <w:r>
        <w:rPr>
          <w:lang w:eastAsia="zh-CN"/>
        </w:rPr>
        <w:t xml:space="preserve"> </w:t>
      </w:r>
      <w:r>
        <w:rPr>
          <w:lang w:eastAsia="zh-CN"/>
        </w:rPr>
        <w:t>在</w:t>
      </w:r>
      <w:r>
        <w:rPr>
          <w:lang w:eastAsia="zh-CN"/>
        </w:rPr>
        <w:t xml:space="preserve"> Windows </w:t>
      </w:r>
      <w:r>
        <w:rPr>
          <w:lang w:eastAsia="zh-CN"/>
        </w:rPr>
        <w:t>下的</w:t>
      </w:r>
      <w:r>
        <w:rPr>
          <w:lang w:eastAsia="zh-CN"/>
        </w:rPr>
        <w:t xml:space="preserve"> </w:t>
      </w:r>
      <w:proofErr w:type="spellStart"/>
      <w:r>
        <w:rPr>
          <w:lang w:eastAsia="zh-CN"/>
        </w:rPr>
        <w:t>num_workers</w:t>
      </w:r>
      <w:proofErr w:type="spellEnd"/>
      <w:r>
        <w:rPr>
          <w:lang w:eastAsia="zh-CN"/>
        </w:rPr>
        <w:t xml:space="preserve"> </w:t>
      </w:r>
      <w:r>
        <w:rPr>
          <w:lang w:eastAsia="zh-CN"/>
        </w:rPr>
        <w:t>设置、模型参数迁移到</w:t>
      </w:r>
      <w:r>
        <w:rPr>
          <w:lang w:eastAsia="zh-CN"/>
        </w:rPr>
        <w:t xml:space="preserve"> GPU </w:t>
      </w:r>
      <w:r>
        <w:rPr>
          <w:lang w:eastAsia="zh-CN"/>
        </w:rPr>
        <w:t>设备的匹配问题、</w:t>
      </w:r>
      <w:r>
        <w:rPr>
          <w:lang w:eastAsia="zh-CN"/>
        </w:rPr>
        <w:t xml:space="preserve">VGG16 </w:t>
      </w:r>
      <w:r>
        <w:rPr>
          <w:lang w:eastAsia="zh-CN"/>
        </w:rPr>
        <w:t>权重冻结位置不当等常见坑，通过查阅文档和实验逐一解决，积累了实战经验。</w:t>
      </w:r>
      <w:r>
        <w:rPr>
          <w:lang w:eastAsia="zh-CN"/>
        </w:rPr>
        <w:br/>
      </w:r>
      <w:r>
        <w:rPr>
          <w:b/>
          <w:lang w:eastAsia="zh-CN"/>
        </w:rPr>
        <w:t>（</w:t>
      </w:r>
      <w:r>
        <w:rPr>
          <w:b/>
          <w:lang w:eastAsia="zh-CN"/>
        </w:rPr>
        <w:t>4</w:t>
      </w:r>
      <w:r>
        <w:rPr>
          <w:b/>
          <w:lang w:eastAsia="zh-CN"/>
        </w:rPr>
        <w:t>）团队协作：</w:t>
      </w:r>
      <w:r>
        <w:rPr>
          <w:lang w:eastAsia="zh-CN"/>
        </w:rPr>
        <w:t>成员之间分工合作，将复杂项目拆分为多个子任务，彼此沟通代码细节和文档撰写经验，提高了协同开发效率。</w:t>
      </w:r>
      <w:r>
        <w:rPr>
          <w:lang w:eastAsia="zh-CN"/>
        </w:rPr>
        <w:br/>
      </w:r>
    </w:p>
    <w:sectPr w:rsidR="00CA457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405E" w14:textId="77777777" w:rsidR="00E16AEF" w:rsidRDefault="00E16AEF">
      <w:pPr>
        <w:spacing w:line="240" w:lineRule="auto"/>
      </w:pPr>
      <w:r>
        <w:separator/>
      </w:r>
    </w:p>
  </w:endnote>
  <w:endnote w:type="continuationSeparator" w:id="0">
    <w:p w14:paraId="53A17035" w14:textId="77777777" w:rsidR="00E16AEF" w:rsidRDefault="00E16A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86056" w14:textId="77777777" w:rsidR="00E16AEF" w:rsidRDefault="00E16AEF">
      <w:pPr>
        <w:spacing w:after="0"/>
      </w:pPr>
      <w:r>
        <w:separator/>
      </w:r>
    </w:p>
  </w:footnote>
  <w:footnote w:type="continuationSeparator" w:id="0">
    <w:p w14:paraId="3BABF90F" w14:textId="77777777" w:rsidR="00E16AEF" w:rsidRDefault="00E16A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04884853">
    <w:abstractNumId w:val="1"/>
  </w:num>
  <w:num w:numId="2" w16cid:durableId="1425344259">
    <w:abstractNumId w:val="4"/>
  </w:num>
  <w:num w:numId="3" w16cid:durableId="689140131">
    <w:abstractNumId w:val="5"/>
  </w:num>
  <w:num w:numId="4" w16cid:durableId="1408646777">
    <w:abstractNumId w:val="2"/>
  </w:num>
  <w:num w:numId="5" w16cid:durableId="8415526">
    <w:abstractNumId w:val="0"/>
  </w:num>
  <w:num w:numId="6" w16cid:durableId="437067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9AA"/>
    <w:rsid w:val="0015074B"/>
    <w:rsid w:val="002417E1"/>
    <w:rsid w:val="0029639D"/>
    <w:rsid w:val="00326F90"/>
    <w:rsid w:val="004A68A4"/>
    <w:rsid w:val="005B4863"/>
    <w:rsid w:val="00701B61"/>
    <w:rsid w:val="007F5D9F"/>
    <w:rsid w:val="008710BE"/>
    <w:rsid w:val="00905F45"/>
    <w:rsid w:val="009A0844"/>
    <w:rsid w:val="00A5174E"/>
    <w:rsid w:val="00A7466A"/>
    <w:rsid w:val="00A90C1F"/>
    <w:rsid w:val="00AA1D8D"/>
    <w:rsid w:val="00B1793C"/>
    <w:rsid w:val="00B47730"/>
    <w:rsid w:val="00B85981"/>
    <w:rsid w:val="00BE650C"/>
    <w:rsid w:val="00C37748"/>
    <w:rsid w:val="00C9289A"/>
    <w:rsid w:val="00CA4577"/>
    <w:rsid w:val="00CB0664"/>
    <w:rsid w:val="00E02023"/>
    <w:rsid w:val="00E07CAC"/>
    <w:rsid w:val="00E16AEF"/>
    <w:rsid w:val="00EC2A13"/>
    <w:rsid w:val="00FC693F"/>
    <w:rsid w:val="06B86512"/>
    <w:rsid w:val="09C43F96"/>
    <w:rsid w:val="0B5F5F36"/>
    <w:rsid w:val="0C2F0B8D"/>
    <w:rsid w:val="0FE444A1"/>
    <w:rsid w:val="13B10CDE"/>
    <w:rsid w:val="152C1ED2"/>
    <w:rsid w:val="162177DE"/>
    <w:rsid w:val="18DF05DB"/>
    <w:rsid w:val="1E8B3B0D"/>
    <w:rsid w:val="21900E1F"/>
    <w:rsid w:val="21A91D49"/>
    <w:rsid w:val="26207919"/>
    <w:rsid w:val="29D25B2C"/>
    <w:rsid w:val="2C2240F7"/>
    <w:rsid w:val="483A26D1"/>
    <w:rsid w:val="4AED1DFC"/>
    <w:rsid w:val="4B00559A"/>
    <w:rsid w:val="4D6D3115"/>
    <w:rsid w:val="55463C75"/>
    <w:rsid w:val="557669C3"/>
    <w:rsid w:val="56BC500F"/>
    <w:rsid w:val="5E4E4EC8"/>
    <w:rsid w:val="606A06BA"/>
    <w:rsid w:val="626671FB"/>
    <w:rsid w:val="6ACB53C1"/>
    <w:rsid w:val="72335600"/>
    <w:rsid w:val="792C25D8"/>
    <w:rsid w:val="7A0732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FFF1D"/>
  <w14:defaultImageDpi w14:val="300"/>
  <w15:docId w15:val="{E7DC575F-7882-464B-A9D9-8F70CBC42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qFormat/>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qFormat/>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8617854596602</cp:lastModifiedBy>
  <cp:revision>14</cp:revision>
  <dcterms:created xsi:type="dcterms:W3CDTF">2013-12-23T23:15:00Z</dcterms:created>
  <dcterms:modified xsi:type="dcterms:W3CDTF">2026-04-23T08:49:00Z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eyJoZGlkIjoiYTA5NGMwMTgyZGFhMmM1Mjg4YmFkMTg2YjZlMjE1OWIiLCJ1c2VySWQiOiIxNzI4MzQwMzYxIn0=</vt:lpwstr>
  </property>
  <property fmtid="{D5CDD505-2E9C-101B-9397-08002B2CF9AE}" pid="3" name="KSOProductBuildVer">
    <vt:lpwstr>2052-12.1.0.25225</vt:lpwstr>
  </property>
  <property fmtid="{D5CDD505-2E9C-101B-9397-08002B2CF9AE}" pid="4" name="ICV">
    <vt:lpwstr>85AE4E44B9264865BDAE1D2ED609A165_12</vt:lpwstr>
  </property>
</Properties>
</file>